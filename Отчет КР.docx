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C02445E" w14:textId="77777777" w:rsidR="00A02CA5" w:rsidRDefault="00A02CA5">
      <w:pPr>
        <w:ind w:left="-283" w:firstLine="709"/>
      </w:pPr>
    </w:p>
    <w:p w14:paraId="4E058963" w14:textId="77777777" w:rsidR="00A02CA5" w:rsidRDefault="00000000">
      <w:pPr>
        <w:jc w:val="center"/>
      </w:pPr>
      <w:bookmarkStart w:id="0" w:name="_Toc12017090"/>
      <w:r>
        <w:rPr>
          <w:noProof/>
        </w:rPr>
        <mc:AlternateContent>
          <mc:Choice Requires="wps">
            <w:drawing>
              <wp:anchor distT="0" distB="0" distL="114300" distR="114300" simplePos="0" relativeHeight="251656192" behindDoc="0" locked="0" layoutInCell="1" allowOverlap="1" wp14:anchorId="5946C912" wp14:editId="0F596D7F">
                <wp:simplePos x="0" y="0"/>
                <wp:positionH relativeFrom="column">
                  <wp:posOffset>4810760</wp:posOffset>
                </wp:positionH>
                <wp:positionV relativeFrom="paragraph">
                  <wp:posOffset>-281940</wp:posOffset>
                </wp:positionV>
                <wp:extent cx="1985010" cy="290195"/>
                <wp:effectExtent l="0" t="0" r="0" b="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010" cy="290195"/>
                        </a:xfrm>
                        <a:prstGeom prst="rect">
                          <a:avLst/>
                        </a:prstGeom>
                        <a:noFill/>
                        <a:ln>
                          <a:noFill/>
                        </a:ln>
                      </wps:spPr>
                      <wps:txbx>
                        <w:txbxContent>
                          <w:p w14:paraId="7CDC4CAC" w14:textId="77777777" w:rsidR="00A02CA5" w:rsidRDefault="00A02CA5">
                            <w:pPr>
                              <w:jc w:val="right"/>
                            </w:pPr>
                          </w:p>
                        </w:txbxContent>
                      </wps:txbx>
                      <wps:bodyPr rot="0" vert="horz" wrap="square" lIns="91440" tIns="45720" rIns="91440" bIns="45720" anchor="t" anchorCtr="0" upright="1">
                        <a:noAutofit/>
                      </wps:bodyPr>
                    </wps:wsp>
                  </a:graphicData>
                </a:graphic>
              </wp:anchor>
            </w:drawing>
          </mc:Choice>
          <mc:Fallback>
            <w:pict>
              <v:shapetype w14:anchorId="5946C912" id="_x0000_t202" coordsize="21600,21600" o:spt="202" path="m,l,21600r21600,l21600,xe">
                <v:stroke joinstyle="miter"/>
                <v:path gradientshapeok="t" o:connecttype="rect"/>
              </v:shapetype>
              <v:shape id="Надпись 5" o:spid="_x0000_s1026" type="#_x0000_t202" style="position:absolute;left:0;text-align:left;margin-left:378.8pt;margin-top:-22.2pt;width:156.3pt;height:22.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" filled="f" stroked="f">
                <v:textbox>
                  <w:txbxContent>
                    <w:p w14:paraId="7CDC4CAC" w14:textId="77777777" w:rsidR="00A02CA5" w:rsidRDefault="00A02CA5">
                      <w:pPr>
                        <w:jc w:val="right"/>
                      </w:pPr>
                    </w:p>
                  </w:txbxContent>
                </v:textbox>
              </v:shape>
            </w:pict>
          </mc:Fallback>
        </mc:AlternateContent>
      </w:r>
      <w:r>
        <w:t>МИНИСТЕРСТВО ОБРАЗОВАНИЯ ОРЕНБУРГСКОЙ ОБЛАСТИ</w:t>
      </w:r>
    </w:p>
    <w:p w14:paraId="4574807E" w14:textId="77777777" w:rsidR="00A02CA5" w:rsidRDefault="00000000">
      <w:pPr>
        <w:jc w:val="center"/>
        <w:rPr>
          <w:b/>
        </w:rPr>
      </w:pPr>
      <w:r>
        <w:rPr>
          <w:b/>
        </w:rPr>
        <w:t xml:space="preserve">ГОСУДАРСТВЕННОЕ АВТОНОМНОЕ ПРОФЕССИОНАЛЬНОЕ </w:t>
      </w:r>
    </w:p>
    <w:p w14:paraId="21724056" w14:textId="77777777" w:rsidR="00A02CA5" w:rsidRDefault="00000000">
      <w:pPr>
        <w:jc w:val="center"/>
        <w:rPr>
          <w:b/>
        </w:rPr>
      </w:pPr>
      <w:r>
        <w:rPr>
          <w:b/>
        </w:rPr>
        <w:t>ОБРАЗОВАТЕЛЬНОЕ УЧРЕЖДЕНИЕ</w:t>
      </w:r>
    </w:p>
    <w:p w14:paraId="371ADF8F" w14:textId="77777777" w:rsidR="00A02CA5" w:rsidRDefault="00000000">
      <w:pPr>
        <w:jc w:val="center"/>
        <w:rPr>
          <w:b/>
        </w:rPr>
      </w:pPr>
      <w:r>
        <w:rPr>
          <w:b/>
        </w:rPr>
        <w:t xml:space="preserve"> «ОРЕНБУРГСКИЙ КОЛЛЕДЖ ЭКОНОМИКИ И ИНФОРМАТИКИ»</w:t>
      </w:r>
    </w:p>
    <w:p w14:paraId="1CFF5342" w14:textId="77777777" w:rsidR="00A02CA5" w:rsidRDefault="00000000">
      <w:pPr>
        <w:jc w:val="center"/>
        <w:rPr>
          <w:b/>
        </w:rPr>
      </w:pPr>
      <w:r>
        <w:rPr>
          <w:b/>
        </w:rPr>
        <w:t>(ГАПОУ ОКЭИ)</w:t>
      </w:r>
    </w:p>
    <w:p w14:paraId="0A29CA72" w14:textId="77777777" w:rsidR="00A02CA5" w:rsidRDefault="00A02CA5">
      <w:pPr>
        <w:jc w:val="center"/>
        <w:rPr>
          <w:sz w:val="28"/>
          <w:szCs w:val="28"/>
        </w:rPr>
      </w:pPr>
    </w:p>
    <w:p w14:paraId="00482520" w14:textId="77777777" w:rsidR="00A02CA5" w:rsidRDefault="00A02CA5">
      <w:pPr>
        <w:jc w:val="center"/>
        <w:rPr>
          <w:sz w:val="28"/>
          <w:szCs w:val="28"/>
        </w:rPr>
      </w:pPr>
    </w:p>
    <w:bookmarkEnd w:id="0"/>
    <w:p w14:paraId="6AC4E875" w14:textId="77777777" w:rsidR="00A02CA5" w:rsidRDefault="00A02CA5">
      <w:pPr>
        <w:jc w:val="both"/>
        <w:rPr>
          <w:b/>
          <w:sz w:val="28"/>
          <w:szCs w:val="28"/>
        </w:rPr>
      </w:pPr>
    </w:p>
    <w:p w14:paraId="1F16B450" w14:textId="77777777" w:rsidR="00A02CA5" w:rsidRDefault="00A02CA5">
      <w:pPr>
        <w:jc w:val="both"/>
        <w:rPr>
          <w:b/>
          <w:sz w:val="28"/>
          <w:szCs w:val="28"/>
        </w:rPr>
      </w:pPr>
    </w:p>
    <w:p w14:paraId="451020D4" w14:textId="77777777" w:rsidR="00A02CA5" w:rsidRDefault="00A02CA5">
      <w:pPr>
        <w:jc w:val="both"/>
        <w:rPr>
          <w:b/>
          <w:sz w:val="28"/>
          <w:szCs w:val="28"/>
        </w:rPr>
      </w:pPr>
    </w:p>
    <w:p w14:paraId="16C82E99" w14:textId="77777777" w:rsidR="00A02CA5" w:rsidRDefault="00A02CA5">
      <w:pPr>
        <w:jc w:val="both"/>
        <w:rPr>
          <w:b/>
          <w:sz w:val="28"/>
          <w:szCs w:val="28"/>
        </w:rPr>
      </w:pPr>
    </w:p>
    <w:p w14:paraId="18B0654C" w14:textId="77777777" w:rsidR="00A02CA5" w:rsidRDefault="00000000">
      <w:pPr>
        <w:jc w:val="center"/>
        <w:rPr>
          <w:b/>
          <w:bCs/>
          <w:sz w:val="40"/>
          <w:szCs w:val="40"/>
        </w:rPr>
      </w:pPr>
      <w:r>
        <w:rPr>
          <w:b/>
          <w:bCs/>
          <w:sz w:val="40"/>
          <w:szCs w:val="40"/>
        </w:rPr>
        <w:t>ОТЧЕТ</w:t>
      </w:r>
    </w:p>
    <w:p w14:paraId="422AD38D" w14:textId="77777777" w:rsidR="00A02CA5" w:rsidRDefault="00A02CA5">
      <w:pPr>
        <w:pStyle w:val="afff6"/>
        <w:jc w:val="center"/>
        <w:rPr>
          <w:rFonts w:ascii="Times New Roman" w:hAnsi="Times New Roman" w:cs="Times New Roman"/>
          <w:i w:val="0"/>
          <w:lang w:val="ru-RU"/>
        </w:rPr>
      </w:pPr>
    </w:p>
    <w:p w14:paraId="000291E2" w14:textId="01EA2838" w:rsidR="00A02CA5" w:rsidRDefault="00000000">
      <w:pPr>
        <w:pStyle w:val="afff6"/>
        <w:jc w:val="center"/>
        <w:rPr>
          <w:rFonts w:ascii="GOST type A" w:hAnsi="GOST type A" w:cs="Times New Roman"/>
          <w:lang w:val="ru-RU"/>
        </w:rPr>
      </w:pPr>
      <w:r>
        <w:rPr>
          <w:rFonts w:ascii="GOST type A" w:hAnsi="GOST type A" w:cs="Times New Roman"/>
          <w:lang w:val="ru-RU"/>
        </w:rPr>
        <w:t xml:space="preserve">ОКЭИ 09.02.07. 9023. </w:t>
      </w:r>
      <w:r w:rsidR="00761259">
        <w:rPr>
          <w:rFonts w:ascii="GOST type A" w:hAnsi="GOST type A" w:cs="Times New Roman"/>
          <w:lang w:val="ru-RU"/>
        </w:rPr>
        <w:t>15</w:t>
      </w:r>
      <w:r>
        <w:rPr>
          <w:rFonts w:ascii="GOST type A" w:hAnsi="GOST type A" w:cs="Times New Roman"/>
          <w:lang w:val="ru-RU"/>
        </w:rPr>
        <w:t xml:space="preserve"> </w:t>
      </w:r>
      <w:r w:rsidR="00761259">
        <w:rPr>
          <w:rFonts w:ascii="GOST type A" w:hAnsi="GOST type A" w:cs="Times New Roman"/>
          <w:lang w:val="ru-RU"/>
        </w:rPr>
        <w:t>У</w:t>
      </w:r>
    </w:p>
    <w:p w14:paraId="7DA32D6A" w14:textId="77777777" w:rsidR="00A02CA5" w:rsidRDefault="00000000">
      <w:pPr>
        <w:pStyle w:val="afff6"/>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(код документа)</w:t>
      </w:r>
    </w:p>
    <w:p w14:paraId="7812430D" w14:textId="77777777" w:rsidR="00A02CA5" w:rsidRDefault="00A02CA5">
      <w:pPr>
        <w:jc w:val="both"/>
        <w:rPr>
          <w:sz w:val="28"/>
          <w:szCs w:val="28"/>
        </w:rPr>
      </w:pPr>
    </w:p>
    <w:p w14:paraId="6FA347F9" w14:textId="77777777" w:rsidR="00A02CA5" w:rsidRDefault="00A02CA5">
      <w:pPr>
        <w:jc w:val="both"/>
        <w:rPr>
          <w:sz w:val="28"/>
          <w:szCs w:val="28"/>
        </w:rPr>
      </w:pPr>
    </w:p>
    <w:p w14:paraId="660D1E34" w14:textId="77777777" w:rsidR="00A02CA5" w:rsidRDefault="00A02CA5">
      <w:pPr>
        <w:jc w:val="both"/>
        <w:rPr>
          <w:sz w:val="28"/>
          <w:szCs w:val="28"/>
        </w:rPr>
      </w:pPr>
    </w:p>
    <w:p w14:paraId="204CAFBF" w14:textId="77777777" w:rsidR="00A02CA5" w:rsidRDefault="00000000">
      <w:pPr>
        <w:jc w:val="both"/>
        <w:rPr>
          <w:sz w:val="28"/>
          <w:szCs w:val="28"/>
        </w:rPr>
      </w:pPr>
      <w:r>
        <w:rPr>
          <w:noProof/>
        </w:rPr>
        <mc:AlternateContent>
          <mc:Choice Requires="wps">
            <w:drawing>
              <wp:anchor distT="0" distB="0" distL="114300" distR="114300" simplePos="0" relativeHeight="251658240" behindDoc="0" locked="0" layoutInCell="1" allowOverlap="1" wp14:anchorId="1195FB7F" wp14:editId="0EE62546">
                <wp:simplePos x="0" y="0"/>
                <wp:positionH relativeFrom="column">
                  <wp:posOffset>-22860</wp:posOffset>
                </wp:positionH>
                <wp:positionV relativeFrom="paragraph">
                  <wp:posOffset>161925</wp:posOffset>
                </wp:positionV>
                <wp:extent cx="5960745" cy="1743075"/>
                <wp:effectExtent l="0" t="0" r="0" b="0"/>
                <wp:wrapNone/>
                <wp:docPr id="67"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0745" cy="1743075"/>
                        </a:xfrm>
                        <a:prstGeom prst="rect">
                          <a:avLst/>
                        </a:prstGeom>
                        <a:noFill/>
                        <a:ln>
                          <a:noFill/>
                        </a:ln>
                      </wps:spPr>
                      <wps:txbx>
                        <w:txbxContent>
                          <w:p w14:paraId="62ACC920" w14:textId="40C95F92" w:rsidR="009331D0" w:rsidRDefault="009331D0" w:rsidP="009331D0">
                            <w:pPr>
                              <w:suppressAutoHyphens/>
                              <w:jc w:val="center"/>
                              <w:rPr>
                                <w:sz w:val="28"/>
                                <w:szCs w:val="28"/>
                                <w:u w:val="single"/>
                              </w:rPr>
                            </w:pPr>
                            <w:r>
                              <w:rPr>
                                <w:sz w:val="28"/>
                                <w:szCs w:val="28"/>
                                <w:u w:val="single"/>
                              </w:rPr>
                              <w:t>Курсовая работа</w:t>
                            </w:r>
                          </w:p>
                          <w:p w14:paraId="0A06B6A4" w14:textId="05E67219" w:rsidR="009331D0" w:rsidRPr="009331D0" w:rsidRDefault="009331D0" w:rsidP="009331D0">
                            <w:pPr>
                              <w:suppressAutoHyphens/>
                              <w:jc w:val="center"/>
                              <w:rPr>
                                <w:color w:val="000000"/>
                                <w:sz w:val="28"/>
                                <w:szCs w:val="32"/>
                                <w:u w:val="single"/>
                              </w:rPr>
                            </w:pPr>
                            <w:r>
                              <w:rPr>
                                <w:sz w:val="28"/>
                                <w:szCs w:val="28"/>
                                <w:u w:val="single"/>
                              </w:rPr>
                              <w:t>п</w:t>
                            </w:r>
                            <w:r w:rsidRPr="009331D0">
                              <w:rPr>
                                <w:sz w:val="28"/>
                                <w:szCs w:val="28"/>
                                <w:u w:val="single"/>
                              </w:rPr>
                              <w:t>о МДК 01.01 «</w:t>
                            </w:r>
                            <w:r w:rsidRPr="009331D0">
                              <w:rPr>
                                <w:color w:val="000000"/>
                                <w:sz w:val="28"/>
                                <w:szCs w:val="32"/>
                                <w:u w:val="single"/>
                              </w:rPr>
                              <w:t>Разработка программных модулей»</w:t>
                            </w:r>
                          </w:p>
                          <w:p w14:paraId="03DBFF89" w14:textId="77777777" w:rsidR="009331D0" w:rsidRPr="009331D0" w:rsidRDefault="009331D0" w:rsidP="009331D0">
                            <w:pPr>
                              <w:suppressAutoHyphens/>
                              <w:jc w:val="center"/>
                              <w:rPr>
                                <w:color w:val="000000"/>
                                <w:sz w:val="28"/>
                                <w:szCs w:val="32"/>
                                <w:u w:val="single"/>
                              </w:rPr>
                            </w:pPr>
                          </w:p>
                          <w:p w14:paraId="649D35FD" w14:textId="2A1A6B7D" w:rsidR="009331D0" w:rsidRPr="009331D0" w:rsidRDefault="009331D0" w:rsidP="009331D0">
                            <w:pPr>
                              <w:suppressAutoHyphens/>
                              <w:jc w:val="center"/>
                              <w:rPr>
                                <w:rFonts w:ascii="GOST type A" w:hAnsi="GOST type A"/>
                                <w:b/>
                                <w:bCs/>
                                <w:color w:val="000000"/>
                                <w:sz w:val="28"/>
                                <w:szCs w:val="32"/>
                                <w:u w:val="single"/>
                              </w:rPr>
                            </w:pPr>
                            <w:r w:rsidRPr="009331D0">
                              <w:rPr>
                                <w:b/>
                                <w:bCs/>
                                <w:color w:val="000000"/>
                                <w:sz w:val="28"/>
                                <w:szCs w:val="32"/>
                                <w:u w:val="single"/>
                              </w:rPr>
                              <w:t>Создание «2</w:t>
                            </w:r>
                            <w:r w:rsidRPr="009331D0">
                              <w:rPr>
                                <w:b/>
                                <w:bCs/>
                                <w:color w:val="000000"/>
                                <w:sz w:val="28"/>
                                <w:szCs w:val="32"/>
                                <w:u w:val="single"/>
                                <w:lang w:val="en-US"/>
                              </w:rPr>
                              <w:t>D</w:t>
                            </w:r>
                            <w:r w:rsidRPr="009331D0">
                              <w:rPr>
                                <w:b/>
                                <w:bCs/>
                                <w:color w:val="000000"/>
                                <w:sz w:val="28"/>
                                <w:szCs w:val="32"/>
                                <w:u w:val="single"/>
                              </w:rPr>
                              <w:t xml:space="preserve">» </w:t>
                            </w:r>
                            <w:r w:rsidR="00B5252F">
                              <w:rPr>
                                <w:b/>
                                <w:bCs/>
                                <w:color w:val="000000"/>
                                <w:sz w:val="28"/>
                                <w:szCs w:val="32"/>
                                <w:u w:val="single"/>
                              </w:rPr>
                              <w:t>видео</w:t>
                            </w:r>
                            <w:r w:rsidRPr="009331D0">
                              <w:rPr>
                                <w:b/>
                                <w:bCs/>
                                <w:color w:val="000000"/>
                                <w:sz w:val="28"/>
                                <w:szCs w:val="32"/>
                                <w:u w:val="single"/>
                              </w:rPr>
                              <w:t>игры на «</w:t>
                            </w:r>
                            <w:r w:rsidRPr="009331D0">
                              <w:rPr>
                                <w:b/>
                                <w:bCs/>
                                <w:color w:val="000000"/>
                                <w:sz w:val="28"/>
                                <w:szCs w:val="32"/>
                                <w:u w:val="single"/>
                                <w:lang w:val="en-US"/>
                              </w:rPr>
                              <w:t>Unity</w:t>
                            </w:r>
                            <w:r w:rsidRPr="009331D0">
                              <w:rPr>
                                <w:b/>
                                <w:bCs/>
                                <w:color w:val="000000"/>
                                <w:sz w:val="28"/>
                                <w:szCs w:val="32"/>
                                <w:u w:val="single"/>
                              </w:rPr>
                              <w:t>»</w:t>
                            </w:r>
                          </w:p>
                        </w:txbxContent>
                      </wps:txbx>
                      <wps:bodyPr rot="0" vert="horz" wrap="square" lIns="91440" tIns="45720" rIns="91440" bIns="45720" anchor="t" anchorCtr="0" upright="1">
                        <a:noAutofit/>
                      </wps:bodyPr>
                    </wps:wsp>
                  </a:graphicData>
                </a:graphic>
              </wp:anchor>
            </w:drawing>
          </mc:Choice>
          <mc:Fallback>
            <w:pict>
              <v:shape w14:anchorId="1195FB7F" id="Надпись 4" o:spid="_x0000_s1027" type="#_x0000_t202" style="position:absolute;left:0;text-align:left;margin-left:-1.8pt;margin-top:12.75pt;width:469.35pt;height:137.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" filled="f" stroked="f">
                <v:textbox>
                  <w:txbxContent>
                    <w:p w14:paraId="62ACC920" w14:textId="40C95F92" w:rsidR="009331D0" w:rsidRDefault="009331D0" w:rsidP="009331D0">
                      <w:pPr>
                        <w:suppressAutoHyphens/>
                        <w:jc w:val="center"/>
                        <w:rPr>
                          <w:sz w:val="28"/>
                          <w:szCs w:val="28"/>
                          <w:u w:val="single"/>
                        </w:rPr>
                      </w:pPr>
                      <w:r>
                        <w:rPr>
                          <w:sz w:val="28"/>
                          <w:szCs w:val="28"/>
                          <w:u w:val="single"/>
                        </w:rPr>
                        <w:t>Курсовая работа</w:t>
                      </w:r>
                    </w:p>
                    <w:p w14:paraId="0A06B6A4" w14:textId="05E67219" w:rsidR="009331D0" w:rsidRPr="009331D0" w:rsidRDefault="009331D0" w:rsidP="009331D0">
                      <w:pPr>
                        <w:suppressAutoHyphens/>
                        <w:jc w:val="center"/>
                        <w:rPr>
                          <w:color w:val="000000"/>
                          <w:sz w:val="28"/>
                          <w:szCs w:val="32"/>
                          <w:u w:val="single"/>
                        </w:rPr>
                      </w:pPr>
                      <w:r>
                        <w:rPr>
                          <w:sz w:val="28"/>
                          <w:szCs w:val="28"/>
                          <w:u w:val="single"/>
                        </w:rPr>
                        <w:t>п</w:t>
                      </w:r>
                      <w:r w:rsidRPr="009331D0">
                        <w:rPr>
                          <w:sz w:val="28"/>
                          <w:szCs w:val="28"/>
                          <w:u w:val="single"/>
                        </w:rPr>
                        <w:t>о МДК 01.01 «</w:t>
                      </w:r>
                      <w:r w:rsidRPr="009331D0">
                        <w:rPr>
                          <w:color w:val="000000"/>
                          <w:sz w:val="28"/>
                          <w:szCs w:val="32"/>
                          <w:u w:val="single"/>
                        </w:rPr>
                        <w:t>Разработка программных модулей»</w:t>
                      </w:r>
                    </w:p>
                    <w:p w14:paraId="03DBFF89" w14:textId="77777777" w:rsidR="009331D0" w:rsidRPr="009331D0" w:rsidRDefault="009331D0" w:rsidP="009331D0">
                      <w:pPr>
                        <w:suppressAutoHyphens/>
                        <w:jc w:val="center"/>
                        <w:rPr>
                          <w:color w:val="000000"/>
                          <w:sz w:val="28"/>
                          <w:szCs w:val="32"/>
                          <w:u w:val="single"/>
                        </w:rPr>
                      </w:pPr>
                    </w:p>
                    <w:p w14:paraId="649D35FD" w14:textId="2A1A6B7D" w:rsidR="009331D0" w:rsidRPr="009331D0" w:rsidRDefault="009331D0" w:rsidP="009331D0">
                      <w:pPr>
                        <w:suppressAutoHyphens/>
                        <w:jc w:val="center"/>
                        <w:rPr>
                          <w:rFonts w:ascii="GOST type A" w:hAnsi="GOST type A"/>
                          <w:b/>
                          <w:bCs/>
                          <w:color w:val="000000"/>
                          <w:sz w:val="28"/>
                          <w:szCs w:val="32"/>
                          <w:u w:val="single"/>
                        </w:rPr>
                      </w:pPr>
                      <w:r w:rsidRPr="009331D0">
                        <w:rPr>
                          <w:b/>
                          <w:bCs/>
                          <w:color w:val="000000"/>
                          <w:sz w:val="28"/>
                          <w:szCs w:val="32"/>
                          <w:u w:val="single"/>
                        </w:rPr>
                        <w:t>Создание «2</w:t>
                      </w:r>
                      <w:r w:rsidRPr="009331D0">
                        <w:rPr>
                          <w:b/>
                          <w:bCs/>
                          <w:color w:val="000000"/>
                          <w:sz w:val="28"/>
                          <w:szCs w:val="32"/>
                          <w:u w:val="single"/>
                          <w:lang w:val="en-US"/>
                        </w:rPr>
                        <w:t>D</w:t>
                      </w:r>
                      <w:r w:rsidRPr="009331D0">
                        <w:rPr>
                          <w:b/>
                          <w:bCs/>
                          <w:color w:val="000000"/>
                          <w:sz w:val="28"/>
                          <w:szCs w:val="32"/>
                          <w:u w:val="single"/>
                        </w:rPr>
                        <w:t xml:space="preserve">» </w:t>
                      </w:r>
                      <w:r w:rsidR="00B5252F">
                        <w:rPr>
                          <w:b/>
                          <w:bCs/>
                          <w:color w:val="000000"/>
                          <w:sz w:val="28"/>
                          <w:szCs w:val="32"/>
                          <w:u w:val="single"/>
                        </w:rPr>
                        <w:t>видео</w:t>
                      </w:r>
                      <w:r w:rsidRPr="009331D0">
                        <w:rPr>
                          <w:b/>
                          <w:bCs/>
                          <w:color w:val="000000"/>
                          <w:sz w:val="28"/>
                          <w:szCs w:val="32"/>
                          <w:u w:val="single"/>
                        </w:rPr>
                        <w:t>игры на «</w:t>
                      </w:r>
                      <w:r w:rsidRPr="009331D0">
                        <w:rPr>
                          <w:b/>
                          <w:bCs/>
                          <w:color w:val="000000"/>
                          <w:sz w:val="28"/>
                          <w:szCs w:val="32"/>
                          <w:u w:val="single"/>
                          <w:lang w:val="en-US"/>
                        </w:rPr>
                        <w:t>Unity</w:t>
                      </w:r>
                      <w:r w:rsidRPr="009331D0">
                        <w:rPr>
                          <w:b/>
                          <w:bCs/>
                          <w:color w:val="000000"/>
                          <w:sz w:val="28"/>
                          <w:szCs w:val="32"/>
                          <w:u w:val="single"/>
                        </w:rPr>
                        <w:t>»</w:t>
                      </w:r>
                    </w:p>
                  </w:txbxContent>
                </v:textbox>
              </v:shape>
            </w:pict>
          </mc:Fallback>
        </mc:AlternateContent>
      </w:r>
    </w:p>
    <w:p w14:paraId="38FEF9B8" w14:textId="77777777" w:rsidR="00A02CA5" w:rsidRDefault="00A02CA5">
      <w:pPr>
        <w:jc w:val="both"/>
        <w:rPr>
          <w:sz w:val="28"/>
          <w:szCs w:val="28"/>
        </w:rPr>
      </w:pPr>
    </w:p>
    <w:p w14:paraId="28BEDEB0" w14:textId="77777777" w:rsidR="00A02CA5" w:rsidRDefault="00A02CA5">
      <w:pPr>
        <w:jc w:val="both"/>
        <w:rPr>
          <w:sz w:val="28"/>
          <w:szCs w:val="28"/>
        </w:rPr>
      </w:pPr>
    </w:p>
    <w:p w14:paraId="3D71CD6B" w14:textId="77777777" w:rsidR="00A02CA5" w:rsidRDefault="00A02CA5">
      <w:pPr>
        <w:jc w:val="both"/>
        <w:rPr>
          <w:sz w:val="28"/>
          <w:szCs w:val="28"/>
        </w:rPr>
      </w:pPr>
    </w:p>
    <w:tbl>
      <w:tblPr>
        <w:tblW w:w="0" w:type="auto"/>
        <w:tblLook w:val="04A0" w:firstRow="1" w:lastRow="0" w:firstColumn="1" w:lastColumn="0" w:noHBand="0" w:noVBand="1"/>
      </w:tblPr>
      <w:tblGrid>
        <w:gridCol w:w="1526"/>
      </w:tblGrid>
      <w:tr w:rsidR="00A02CA5" w14:paraId="7588D3E8" w14:textId="77777777">
        <w:tc>
          <w:tcPr>
            <w:tcW w:w="1526" w:type="dxa"/>
            <w:shd w:val="clear" w:color="auto" w:fill="auto"/>
            <w:tcMar>
              <w:right w:w="0" w:type="dxa"/>
            </w:tcMar>
          </w:tcPr>
          <w:p w14:paraId="51E266A6" w14:textId="77777777" w:rsidR="00A02CA5" w:rsidRDefault="00A02CA5">
            <w:pPr>
              <w:jc w:val="both"/>
              <w:rPr>
                <w:rFonts w:eastAsia="Calibri"/>
                <w:i/>
                <w:sz w:val="28"/>
                <w:szCs w:val="28"/>
              </w:rPr>
            </w:pPr>
          </w:p>
        </w:tc>
      </w:tr>
    </w:tbl>
    <w:p w14:paraId="1D3650D0" w14:textId="77777777" w:rsidR="00A02CA5" w:rsidRDefault="00A02CA5">
      <w:pPr>
        <w:jc w:val="both"/>
        <w:rPr>
          <w:sz w:val="28"/>
          <w:szCs w:val="28"/>
        </w:rPr>
      </w:pPr>
    </w:p>
    <w:p w14:paraId="47C6F3D5" w14:textId="77777777" w:rsidR="00A02CA5" w:rsidRDefault="00A02CA5">
      <w:pPr>
        <w:jc w:val="both"/>
        <w:rPr>
          <w:sz w:val="28"/>
          <w:szCs w:val="28"/>
        </w:rPr>
      </w:pPr>
    </w:p>
    <w:p w14:paraId="36851C07" w14:textId="77777777" w:rsidR="00A02CA5" w:rsidRDefault="00A02CA5">
      <w:pPr>
        <w:jc w:val="both"/>
        <w:rPr>
          <w:sz w:val="28"/>
          <w:szCs w:val="28"/>
        </w:rPr>
      </w:pPr>
    </w:p>
    <w:p w14:paraId="2B9116BB" w14:textId="77777777" w:rsidR="00A02CA5" w:rsidRDefault="00000000">
      <w:pPr>
        <w:jc w:val="both"/>
        <w:rPr>
          <w:sz w:val="28"/>
          <w:szCs w:val="28"/>
        </w:rPr>
      </w:pPr>
      <w:r>
        <w:rPr>
          <w:sz w:val="28"/>
          <w:szCs w:val="28"/>
        </w:rPr>
        <w:t> </w:t>
      </w:r>
    </w:p>
    <w:p w14:paraId="7821C3C5" w14:textId="77777777" w:rsidR="00A02CA5" w:rsidRDefault="00A02CA5">
      <w:pPr>
        <w:jc w:val="both"/>
        <w:rPr>
          <w:sz w:val="28"/>
          <w:szCs w:val="28"/>
        </w:rPr>
      </w:pPr>
    </w:p>
    <w:p w14:paraId="4260537A" w14:textId="77777777" w:rsidR="00A02CA5" w:rsidRDefault="00A02CA5">
      <w:pPr>
        <w:jc w:val="both"/>
        <w:rPr>
          <w:sz w:val="28"/>
          <w:szCs w:val="28"/>
        </w:rPr>
      </w:pPr>
    </w:p>
    <w:p w14:paraId="046F535B" w14:textId="77777777" w:rsidR="00A02CA5" w:rsidRDefault="00A02CA5">
      <w:pPr>
        <w:jc w:val="both"/>
        <w:rPr>
          <w:sz w:val="28"/>
          <w:szCs w:val="28"/>
        </w:rPr>
      </w:pPr>
    </w:p>
    <w:p w14:paraId="3DDD69FA" w14:textId="77777777" w:rsidR="00A02CA5" w:rsidRDefault="00A02CA5">
      <w:pPr>
        <w:jc w:val="both"/>
        <w:rPr>
          <w:sz w:val="28"/>
          <w:szCs w:val="28"/>
        </w:rPr>
      </w:pPr>
    </w:p>
    <w:p w14:paraId="56D74CFA" w14:textId="2490BE11" w:rsidR="00A02CA5" w:rsidRDefault="00000000">
      <w:pPr>
        <w:jc w:val="both"/>
      </w:pPr>
      <w:r>
        <w:rPr>
          <w:sz w:val="28"/>
          <w:szCs w:val="28"/>
        </w:rPr>
        <w:t xml:space="preserve">Количество листов </w:t>
      </w:r>
      <w:r w:rsidR="009331D0" w:rsidRPr="00CD71A8">
        <w:rPr>
          <w:rFonts w:ascii="GOST type A" w:hAnsi="GOST type A"/>
          <w:i/>
          <w:iCs/>
          <w:sz w:val="28"/>
          <w:szCs w:val="28"/>
          <w:highlight w:val="yellow"/>
          <w:u w:val="single"/>
        </w:rPr>
        <w:t>00</w:t>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p>
    <w:p w14:paraId="1CB0F25B" w14:textId="6DE0BF60" w:rsidR="00A02CA5" w:rsidRDefault="00000000">
      <w:pPr>
        <w:jc w:val="both"/>
      </w:pPr>
      <w:r>
        <w:rPr>
          <w:sz w:val="28"/>
          <w:szCs w:val="28"/>
        </w:rPr>
        <w:t>Руководитель</w:t>
      </w:r>
      <w:r>
        <w:t xml:space="preserve"> </w:t>
      </w:r>
      <w:r w:rsidR="009331D0" w:rsidRPr="00CD71A8">
        <w:rPr>
          <w:rFonts w:ascii="GOST type A" w:hAnsi="GOST type A"/>
          <w:i/>
          <w:iCs/>
          <w:sz w:val="28"/>
          <w:szCs w:val="28"/>
          <w:u w:val="single"/>
        </w:rPr>
        <w:t>Егурнова Е.Н.</w:t>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p>
    <w:p w14:paraId="4B4E573D" w14:textId="46621409" w:rsidR="00A02CA5" w:rsidRDefault="00000000">
      <w:pPr>
        <w:jc w:val="both"/>
      </w:pPr>
      <w:r>
        <w:rPr>
          <w:sz w:val="28"/>
          <w:szCs w:val="28"/>
        </w:rPr>
        <w:t>Разработал</w:t>
      </w:r>
      <w:r w:rsidR="009331D0">
        <w:t xml:space="preserve"> </w:t>
      </w:r>
      <w:r w:rsidR="009331D0" w:rsidRPr="00CD71A8">
        <w:rPr>
          <w:rFonts w:ascii="GOST type A" w:hAnsi="GOST type A"/>
          <w:i/>
          <w:iCs/>
          <w:sz w:val="28"/>
          <w:szCs w:val="28"/>
          <w:u w:val="single"/>
        </w:rPr>
        <w:t>Логинов С.А.</w:t>
      </w:r>
      <w:r w:rsidR="009331D0" w:rsidRPr="00CD71A8">
        <w:rPr>
          <w:sz w:val="28"/>
          <w:szCs w:val="28"/>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r w:rsidR="009331D0">
        <w:rPr>
          <w:u w:val="single"/>
        </w:rPr>
        <w:tab/>
      </w:r>
    </w:p>
    <w:p w14:paraId="755D73B6" w14:textId="77777777" w:rsidR="00A02CA5" w:rsidRDefault="00A02CA5">
      <w:pPr>
        <w:jc w:val="both"/>
      </w:pPr>
    </w:p>
    <w:p w14:paraId="1D2D065B" w14:textId="1691E21C" w:rsidR="00A02CA5" w:rsidRDefault="00000000">
      <w:pPr>
        <w:rPr>
          <w:color w:val="000000"/>
          <w:szCs w:val="28"/>
        </w:rPr>
      </w:pPr>
      <w:r>
        <w:rPr>
          <w:color w:val="000000"/>
          <w:sz w:val="28"/>
          <w:szCs w:val="32"/>
        </w:rPr>
        <w:t xml:space="preserve">Соответствие отчета с заданием на </w:t>
      </w:r>
      <w:r w:rsidR="00BA4E80">
        <w:rPr>
          <w:color w:val="000000"/>
          <w:sz w:val="28"/>
          <w:szCs w:val="32"/>
        </w:rPr>
        <w:t>проект</w:t>
      </w:r>
      <w:r>
        <w:rPr>
          <w:color w:val="000000"/>
          <w:sz w:val="28"/>
          <w:szCs w:val="32"/>
        </w:rPr>
        <w:t xml:space="preserve"> </w:t>
      </w:r>
      <w:r w:rsidR="00BA4E80" w:rsidRPr="00CD71A8">
        <w:rPr>
          <w:rFonts w:ascii="GOST type A" w:hAnsi="GOST type A"/>
          <w:i/>
          <w:iCs/>
          <w:sz w:val="28"/>
          <w:szCs w:val="28"/>
          <w:u w:val="single"/>
        </w:rPr>
        <w:t>Егурнова Е.Н.</w:t>
      </w:r>
      <w:r w:rsidR="00BA4E80">
        <w:rPr>
          <w:rFonts w:ascii="GOST type A" w:hAnsi="GOST type A"/>
          <w:i/>
          <w:iCs/>
          <w:sz w:val="28"/>
          <w:szCs w:val="28"/>
          <w:u w:val="single"/>
        </w:rPr>
        <w:tab/>
      </w:r>
      <w:r w:rsidR="00BA4E80">
        <w:rPr>
          <w:rFonts w:ascii="GOST type A" w:hAnsi="GOST type A"/>
          <w:i/>
          <w:iCs/>
          <w:sz w:val="28"/>
          <w:szCs w:val="28"/>
          <w:u w:val="single"/>
        </w:rPr>
        <w:tab/>
      </w:r>
      <w:r w:rsidR="00BA4E80">
        <w:rPr>
          <w:rFonts w:ascii="GOST type A" w:hAnsi="GOST type A"/>
          <w:i/>
          <w:iCs/>
          <w:sz w:val="28"/>
          <w:szCs w:val="28"/>
          <w:u w:val="single"/>
        </w:rPr>
        <w:tab/>
      </w:r>
      <w:r w:rsidR="00BA4E80">
        <w:rPr>
          <w:rFonts w:ascii="GOST type A" w:hAnsi="GOST type A"/>
          <w:i/>
          <w:iCs/>
          <w:sz w:val="28"/>
          <w:szCs w:val="28"/>
          <w:u w:val="single"/>
        </w:rPr>
        <w:tab/>
      </w:r>
    </w:p>
    <w:p w14:paraId="635980A3" w14:textId="77777777" w:rsidR="00A02CA5" w:rsidRDefault="00A02CA5">
      <w:pPr>
        <w:jc w:val="both"/>
      </w:pPr>
    </w:p>
    <w:p w14:paraId="7BA8D42A" w14:textId="77777777" w:rsidR="00A02CA5" w:rsidRDefault="00000000">
      <w:pPr>
        <w:jc w:val="both"/>
      </w:pPr>
      <w:r>
        <w:rPr>
          <w:sz w:val="28"/>
          <w:szCs w:val="28"/>
        </w:rPr>
        <w:t>Защищен</w:t>
      </w:r>
      <w:r>
        <w:t xml:space="preserve">____________________________ </w:t>
      </w:r>
      <w:r>
        <w:rPr>
          <w:sz w:val="28"/>
          <w:szCs w:val="28"/>
        </w:rPr>
        <w:t>с оценкой</w:t>
      </w:r>
      <w:r>
        <w:t>______________________________</w:t>
      </w:r>
    </w:p>
    <w:p w14:paraId="16E03F21" w14:textId="77777777" w:rsidR="00A02CA5" w:rsidRDefault="00A02CA5">
      <w:pPr>
        <w:jc w:val="center"/>
        <w:rPr>
          <w:sz w:val="28"/>
          <w:szCs w:val="28"/>
          <w:shd w:val="clear" w:color="auto" w:fill="FFFFFF" w:themeFill="background1"/>
        </w:rPr>
      </w:pPr>
    </w:p>
    <w:p w14:paraId="5D1AC58C" w14:textId="77777777" w:rsidR="004358C1" w:rsidRDefault="004358C1">
      <w:pPr>
        <w:jc w:val="center"/>
        <w:rPr>
          <w:sz w:val="28"/>
          <w:szCs w:val="28"/>
          <w:shd w:val="clear" w:color="auto" w:fill="FFFFFF" w:themeFill="background1"/>
        </w:rPr>
      </w:pPr>
    </w:p>
    <w:p w14:paraId="3DA0CBC7" w14:textId="77777777" w:rsidR="009331D0" w:rsidRDefault="009331D0">
      <w:pPr>
        <w:jc w:val="center"/>
        <w:rPr>
          <w:sz w:val="28"/>
          <w:szCs w:val="28"/>
          <w:shd w:val="clear" w:color="auto" w:fill="FFFFFF" w:themeFill="background1"/>
        </w:rPr>
      </w:pPr>
    </w:p>
    <w:p w14:paraId="1A3B7B99" w14:textId="77777777" w:rsidR="009331D0" w:rsidRDefault="009331D0" w:rsidP="00CD71A8">
      <w:pPr>
        <w:rPr>
          <w:sz w:val="28"/>
          <w:szCs w:val="28"/>
          <w:shd w:val="clear" w:color="auto" w:fill="FFFFFF" w:themeFill="background1"/>
        </w:rPr>
      </w:pPr>
    </w:p>
    <w:p w14:paraId="33E28FCF" w14:textId="77777777" w:rsidR="00A02CA5" w:rsidRDefault="00000000">
      <w:pPr>
        <w:jc w:val="center"/>
        <w:sectPr w:rsidR="00A02CA5">
          <w:headerReference w:type="default" r:id="rId9"/>
          <w:footerReference w:type="default" r:id="rId10"/>
          <w:footerReference w:type="first" r:id="rId11"/>
          <w:pgSz w:w="11906" w:h="16838"/>
          <w:pgMar w:top="1134" w:right="850" w:bottom="1134" w:left="1701" w:header="708" w:footer="708" w:gutter="0"/>
          <w:cols w:space="708"/>
          <w:titlePg/>
          <w:docGrid w:linePitch="360"/>
        </w:sectPr>
      </w:pPr>
      <w:r>
        <w:rPr>
          <w:sz w:val="28"/>
          <w:szCs w:val="28"/>
        </w:rPr>
        <w:t>Оренбург 2023</w:t>
      </w:r>
    </w:p>
    <w:p w14:paraId="15B3C23B" w14:textId="77777777" w:rsidR="00A02CA5" w:rsidRDefault="00000000" w:rsidP="00CD71A8">
      <w:pPr>
        <w:spacing w:after="500"/>
        <w:ind w:left="-284"/>
        <w:jc w:val="center"/>
        <w:rPr>
          <w:b/>
          <w:bCs/>
          <w:sz w:val="32"/>
          <w:szCs w:val="32"/>
        </w:rPr>
      </w:pPr>
      <w:r>
        <w:rPr>
          <w:b/>
          <w:bCs/>
          <w:sz w:val="32"/>
          <w:szCs w:val="32"/>
        </w:rPr>
        <w:lastRenderedPageBreak/>
        <w:t>Аннотация</w:t>
      </w:r>
    </w:p>
    <w:p w14:paraId="2C2F1698" w14:textId="77777777" w:rsidR="00A02CA5" w:rsidRDefault="00A02CA5">
      <w:pPr>
        <w:jc w:val="center"/>
        <w:rPr>
          <w:b/>
          <w:bCs/>
          <w:sz w:val="32"/>
          <w:szCs w:val="32"/>
        </w:rPr>
      </w:pPr>
    </w:p>
    <w:p w14:paraId="258291CC" w14:textId="77777777" w:rsidR="00A02CA5" w:rsidRDefault="00A02CA5">
      <w:pPr>
        <w:jc w:val="both"/>
        <w:rPr>
          <w:b/>
          <w:bCs/>
          <w:sz w:val="32"/>
          <w:szCs w:val="32"/>
        </w:rPr>
      </w:pPr>
    </w:p>
    <w:p w14:paraId="1D200B04" w14:textId="6773C303" w:rsidR="00A02CA5" w:rsidRDefault="00000000">
      <w:pPr>
        <w:jc w:val="both"/>
        <w:rPr>
          <w:sz w:val="28"/>
          <w:szCs w:val="28"/>
        </w:rPr>
      </w:pPr>
      <w:r>
        <w:rPr>
          <w:sz w:val="28"/>
          <w:szCs w:val="28"/>
        </w:rPr>
        <w:t xml:space="preserve">Ключевые слова: </w:t>
      </w:r>
      <w:r w:rsidR="00A67925">
        <w:rPr>
          <w:sz w:val="28"/>
          <w:szCs w:val="28"/>
        </w:rPr>
        <w:t>«</w:t>
      </w:r>
      <w:r w:rsidR="00B07692">
        <w:rPr>
          <w:sz w:val="28"/>
          <w:szCs w:val="28"/>
          <w:lang w:val="en-US"/>
        </w:rPr>
        <w:t>Unity</w:t>
      </w:r>
      <w:r w:rsidR="00A67925">
        <w:rPr>
          <w:sz w:val="28"/>
          <w:szCs w:val="28"/>
        </w:rPr>
        <w:t>»</w:t>
      </w:r>
      <w:r w:rsidRPr="000A2A98">
        <w:rPr>
          <w:sz w:val="28"/>
          <w:szCs w:val="28"/>
        </w:rPr>
        <w:t>,</w:t>
      </w:r>
      <w:r w:rsidR="00B07692" w:rsidRPr="00B07692">
        <w:rPr>
          <w:sz w:val="28"/>
          <w:szCs w:val="28"/>
        </w:rPr>
        <w:t xml:space="preserve"> </w:t>
      </w:r>
      <w:r w:rsidR="00A67925">
        <w:rPr>
          <w:sz w:val="28"/>
          <w:szCs w:val="28"/>
        </w:rPr>
        <w:t>«</w:t>
      </w:r>
      <w:r w:rsidR="00B07692">
        <w:rPr>
          <w:sz w:val="28"/>
          <w:szCs w:val="28"/>
          <w:lang w:val="en-US"/>
        </w:rPr>
        <w:t>C</w:t>
      </w:r>
      <w:r w:rsidR="00B07692" w:rsidRPr="00B07692">
        <w:rPr>
          <w:sz w:val="28"/>
          <w:szCs w:val="28"/>
        </w:rPr>
        <w:t>#</w:t>
      </w:r>
      <w:r w:rsidR="00A67925">
        <w:rPr>
          <w:sz w:val="28"/>
          <w:szCs w:val="28"/>
        </w:rPr>
        <w:t>»</w:t>
      </w:r>
      <w:r w:rsidRPr="000A2A98">
        <w:rPr>
          <w:sz w:val="28"/>
          <w:szCs w:val="28"/>
        </w:rPr>
        <w:t>,</w:t>
      </w:r>
      <w:r>
        <w:rPr>
          <w:sz w:val="28"/>
          <w:szCs w:val="28"/>
        </w:rPr>
        <w:t xml:space="preserve"> </w:t>
      </w:r>
      <w:r w:rsidR="00B07692">
        <w:rPr>
          <w:sz w:val="28"/>
          <w:szCs w:val="28"/>
        </w:rPr>
        <w:t>скрипт</w:t>
      </w:r>
      <w:r>
        <w:rPr>
          <w:sz w:val="28"/>
          <w:szCs w:val="28"/>
        </w:rPr>
        <w:t xml:space="preserve">, </w:t>
      </w:r>
      <w:r w:rsidR="00B07692">
        <w:rPr>
          <w:sz w:val="28"/>
          <w:szCs w:val="28"/>
        </w:rPr>
        <w:t>объект</w:t>
      </w:r>
      <w:r>
        <w:rPr>
          <w:sz w:val="28"/>
          <w:szCs w:val="28"/>
        </w:rPr>
        <w:t xml:space="preserve">, </w:t>
      </w:r>
      <w:r w:rsidR="00AB7ADA">
        <w:rPr>
          <w:sz w:val="28"/>
          <w:szCs w:val="28"/>
        </w:rPr>
        <w:t>квест, тэг, «</w:t>
      </w:r>
      <w:r w:rsidR="00AB7ADA">
        <w:rPr>
          <w:sz w:val="28"/>
          <w:szCs w:val="28"/>
          <w:lang w:val="en-US"/>
        </w:rPr>
        <w:t>Box</w:t>
      </w:r>
      <w:r w:rsidR="00AB7ADA" w:rsidRPr="00AB7ADA">
        <w:rPr>
          <w:sz w:val="28"/>
          <w:szCs w:val="28"/>
        </w:rPr>
        <w:t xml:space="preserve"> </w:t>
      </w:r>
      <w:r w:rsidR="00AB7ADA">
        <w:rPr>
          <w:sz w:val="28"/>
          <w:szCs w:val="28"/>
          <w:lang w:val="en-US"/>
        </w:rPr>
        <w:t>Collider</w:t>
      </w:r>
      <w:r w:rsidR="00AB7ADA" w:rsidRPr="00AB7ADA">
        <w:rPr>
          <w:sz w:val="28"/>
          <w:szCs w:val="28"/>
        </w:rPr>
        <w:t xml:space="preserve"> 2</w:t>
      </w:r>
      <w:r w:rsidR="00AB7ADA">
        <w:rPr>
          <w:sz w:val="28"/>
          <w:szCs w:val="28"/>
          <w:lang w:val="en-US"/>
        </w:rPr>
        <w:t>D</w:t>
      </w:r>
      <w:r w:rsidR="00AB7ADA">
        <w:rPr>
          <w:sz w:val="28"/>
          <w:szCs w:val="28"/>
        </w:rPr>
        <w:t>»</w:t>
      </w:r>
      <w:r w:rsidR="00120F67">
        <w:rPr>
          <w:sz w:val="28"/>
          <w:szCs w:val="28"/>
        </w:rPr>
        <w:t>, локация</w:t>
      </w:r>
      <w:r>
        <w:rPr>
          <w:sz w:val="28"/>
          <w:szCs w:val="28"/>
        </w:rPr>
        <w:t>.</w:t>
      </w:r>
    </w:p>
    <w:p w14:paraId="3F96D0A5" w14:textId="77777777" w:rsidR="00B07692" w:rsidRDefault="00000000">
      <w:pPr>
        <w:jc w:val="both"/>
        <w:rPr>
          <w:sz w:val="28"/>
          <w:szCs w:val="28"/>
        </w:rPr>
      </w:pPr>
      <w:r>
        <w:rPr>
          <w:sz w:val="28"/>
          <w:szCs w:val="28"/>
        </w:rPr>
        <w:t>Работа представляет из себя описание</w:t>
      </w:r>
      <w:r w:rsidR="00B07692">
        <w:rPr>
          <w:sz w:val="28"/>
          <w:szCs w:val="28"/>
        </w:rPr>
        <w:t xml:space="preserve"> видеоигры, разработанной на движке «</w:t>
      </w:r>
      <w:r w:rsidR="00B07692">
        <w:rPr>
          <w:sz w:val="28"/>
          <w:szCs w:val="28"/>
          <w:lang w:val="en-US"/>
        </w:rPr>
        <w:t>Unity</w:t>
      </w:r>
      <w:r w:rsidR="00B07692">
        <w:rPr>
          <w:sz w:val="28"/>
          <w:szCs w:val="28"/>
        </w:rPr>
        <w:t>»</w:t>
      </w:r>
      <w:r w:rsidRPr="000A2A98">
        <w:rPr>
          <w:sz w:val="28"/>
          <w:szCs w:val="28"/>
        </w:rPr>
        <w:t>.</w:t>
      </w:r>
      <w:r>
        <w:rPr>
          <w:sz w:val="28"/>
          <w:szCs w:val="28"/>
        </w:rPr>
        <w:t xml:space="preserve"> </w:t>
      </w:r>
    </w:p>
    <w:p w14:paraId="71534C00" w14:textId="6FC9AC69" w:rsidR="00A02CA5" w:rsidRPr="00B07692" w:rsidRDefault="00000000">
      <w:pPr>
        <w:jc w:val="both"/>
        <w:rPr>
          <w:sz w:val="28"/>
          <w:szCs w:val="28"/>
        </w:rPr>
      </w:pPr>
      <w:r>
        <w:rPr>
          <w:sz w:val="28"/>
          <w:szCs w:val="28"/>
        </w:rPr>
        <w:t xml:space="preserve">В </w:t>
      </w:r>
      <w:r w:rsidR="00B07692">
        <w:rPr>
          <w:sz w:val="28"/>
          <w:szCs w:val="28"/>
        </w:rPr>
        <w:t>отчете</w:t>
      </w:r>
      <w:r>
        <w:rPr>
          <w:sz w:val="28"/>
          <w:szCs w:val="28"/>
        </w:rPr>
        <w:t xml:space="preserve"> подробно рассмотрен</w:t>
      </w:r>
      <w:r w:rsidR="00B07692">
        <w:rPr>
          <w:sz w:val="28"/>
          <w:szCs w:val="28"/>
        </w:rPr>
        <w:t xml:space="preserve"> процесс создания игры с использованием встроенных инструментов игрового движка «</w:t>
      </w:r>
      <w:r w:rsidR="00B07692">
        <w:rPr>
          <w:sz w:val="28"/>
          <w:szCs w:val="28"/>
          <w:lang w:val="en-US"/>
        </w:rPr>
        <w:t>Unity</w:t>
      </w:r>
      <w:r w:rsidR="00B07692">
        <w:rPr>
          <w:sz w:val="28"/>
          <w:szCs w:val="28"/>
        </w:rPr>
        <w:t>»</w:t>
      </w:r>
      <w:r w:rsidR="00B07692" w:rsidRPr="00B07692">
        <w:rPr>
          <w:sz w:val="28"/>
          <w:szCs w:val="28"/>
        </w:rPr>
        <w:t xml:space="preserve"> </w:t>
      </w:r>
      <w:r w:rsidR="00B07692">
        <w:rPr>
          <w:sz w:val="28"/>
          <w:szCs w:val="28"/>
        </w:rPr>
        <w:t>и встроенного языка программирования «</w:t>
      </w:r>
      <w:r w:rsidR="00B07692">
        <w:rPr>
          <w:sz w:val="28"/>
          <w:szCs w:val="28"/>
          <w:lang w:val="en-US"/>
        </w:rPr>
        <w:t>C</w:t>
      </w:r>
      <w:r w:rsidR="00B07692" w:rsidRPr="00B07692">
        <w:rPr>
          <w:sz w:val="28"/>
          <w:szCs w:val="28"/>
        </w:rPr>
        <w:t>#</w:t>
      </w:r>
      <w:r w:rsidR="00B07692">
        <w:rPr>
          <w:sz w:val="28"/>
          <w:szCs w:val="28"/>
        </w:rPr>
        <w:t xml:space="preserve">». </w:t>
      </w:r>
    </w:p>
    <w:p w14:paraId="23979B01" w14:textId="767359DF" w:rsidR="00A02CA5" w:rsidRDefault="00000000">
      <w:pPr>
        <w:jc w:val="both"/>
        <w:rPr>
          <w:sz w:val="28"/>
          <w:szCs w:val="28"/>
        </w:rPr>
        <w:sectPr w:rsidR="00A02CA5">
          <w:headerReference w:type="even" r:id="rId12"/>
          <w:headerReference w:type="default" r:id="rId13"/>
          <w:footerReference w:type="even" r:id="rId14"/>
          <w:footerReference w:type="default" r:id="rId15"/>
          <w:headerReference w:type="first" r:id="rId16"/>
          <w:footerReference w:type="first" r:id="rId17"/>
          <w:pgSz w:w="11906" w:h="16838"/>
          <w:pgMar w:top="1134" w:right="850" w:bottom="1134" w:left="1701" w:header="708" w:footer="708" w:gutter="0"/>
          <w:cols w:space="708"/>
          <w:titlePg/>
          <w:docGrid w:linePitch="360"/>
        </w:sectPr>
      </w:pPr>
      <w:r w:rsidRPr="00B07692">
        <w:rPr>
          <w:sz w:val="28"/>
          <w:szCs w:val="28"/>
          <w:highlight w:val="yellow"/>
        </w:rPr>
        <w:t>Пояснительная записка составляет 30 страниц,</w:t>
      </w:r>
      <w:r w:rsidR="00B07692" w:rsidRPr="00B07692">
        <w:rPr>
          <w:sz w:val="28"/>
          <w:szCs w:val="28"/>
          <w:highlight w:val="yellow"/>
        </w:rPr>
        <w:t xml:space="preserve"> </w:t>
      </w:r>
      <w:r w:rsidRPr="00B07692">
        <w:rPr>
          <w:sz w:val="28"/>
          <w:szCs w:val="28"/>
          <w:highlight w:val="yellow"/>
        </w:rPr>
        <w:t>содержит 15 рисунков и 3 диаграммы</w:t>
      </w:r>
      <w:r w:rsidR="00B07692">
        <w:rPr>
          <w:sz w:val="28"/>
          <w:szCs w:val="28"/>
        </w:rPr>
        <w:t>.</w:t>
      </w:r>
    </w:p>
    <w:p w14:paraId="0A224AB6" w14:textId="3E228242" w:rsidR="00A02CA5" w:rsidRPr="004358C1" w:rsidRDefault="004358C1" w:rsidP="00EE294A">
      <w:pPr>
        <w:spacing w:before="500" w:after="500"/>
        <w:ind w:left="-284"/>
        <w:jc w:val="center"/>
        <w:rPr>
          <w:b/>
          <w:bCs/>
          <w:sz w:val="32"/>
          <w:szCs w:val="32"/>
        </w:rPr>
      </w:pPr>
      <w:r w:rsidRPr="004358C1">
        <w:rPr>
          <w:b/>
          <w:bCs/>
          <w:sz w:val="32"/>
          <w:szCs w:val="32"/>
        </w:rPr>
        <w:lastRenderedPageBreak/>
        <w:t>Содержание</w:t>
      </w:r>
    </w:p>
    <w:sdt>
      <w:sdtPr>
        <w:rPr>
          <w:rFonts w:ascii="Times New Roman" w:eastAsia="Times New Roman" w:hAnsi="Times New Roman" w:cs="Times New Roman"/>
          <w:color w:val="auto"/>
          <w:sz w:val="24"/>
          <w:szCs w:val="24"/>
        </w:rPr>
        <w:id w:val="772977847"/>
        <w:docPartObj>
          <w:docPartGallery w:val="Table of Contents"/>
          <w:docPartUnique/>
        </w:docPartObj>
      </w:sdtPr>
      <w:sdtEndPr>
        <w:rPr>
          <w:b/>
          <w:bCs/>
        </w:rPr>
      </w:sdtEndPr>
      <w:sdtContent>
        <w:p w14:paraId="3C4E124C" w14:textId="1E1380EA" w:rsidR="00A575CE" w:rsidRDefault="00A575CE">
          <w:pPr>
            <w:pStyle w:val="afff9"/>
          </w:pPr>
        </w:p>
        <w:p w14:paraId="2C40F17F" w14:textId="372098C3" w:rsidR="008F6760" w:rsidRDefault="00A575CE">
          <w:pPr>
            <w:pStyle w:val="12"/>
            <w:tabs>
              <w:tab w:val="right" w:leader="dot" w:pos="9530"/>
            </w:tabs>
            <w:rPr>
              <w:rFonts w:asciiTheme="minorHAnsi" w:eastAsiaTheme="minorEastAsia" w:hAnsiTheme="minorHAnsi" w:cstheme="minorBidi"/>
              <w:noProof/>
              <w:kern w:val="2"/>
              <w:sz w:val="22"/>
              <w:szCs w:val="22"/>
              <w14:ligatures w14:val="standardContextual"/>
            </w:rPr>
          </w:pPr>
          <w:r w:rsidRPr="002C4271">
            <w:rPr>
              <w:sz w:val="28"/>
              <w:szCs w:val="28"/>
            </w:rPr>
            <w:fldChar w:fldCharType="begin"/>
          </w:r>
          <w:r w:rsidRPr="002C4271">
            <w:rPr>
              <w:sz w:val="28"/>
              <w:szCs w:val="28"/>
            </w:rPr>
            <w:instrText xml:space="preserve"> TOC \o "1-3" \h \z \u </w:instrText>
          </w:r>
          <w:r w:rsidRPr="002C4271">
            <w:rPr>
              <w:sz w:val="28"/>
              <w:szCs w:val="28"/>
            </w:rPr>
            <w:fldChar w:fldCharType="separate"/>
          </w:r>
          <w:hyperlink w:anchor="_Toc154428825" w:history="1">
            <w:r w:rsidR="008F6760" w:rsidRPr="00DE0373">
              <w:rPr>
                <w:rStyle w:val="aa"/>
                <w:b/>
                <w:bCs/>
                <w:noProof/>
                <w:kern w:val="32"/>
              </w:rPr>
              <w:t>Введение</w:t>
            </w:r>
            <w:r w:rsidR="008F6760">
              <w:rPr>
                <w:noProof/>
                <w:webHidden/>
              </w:rPr>
              <w:tab/>
            </w:r>
            <w:r w:rsidR="008F6760">
              <w:rPr>
                <w:noProof/>
                <w:webHidden/>
              </w:rPr>
              <w:fldChar w:fldCharType="begin"/>
            </w:r>
            <w:r w:rsidR="008F6760">
              <w:rPr>
                <w:noProof/>
                <w:webHidden/>
              </w:rPr>
              <w:instrText xml:space="preserve"> PAGEREF _Toc154428825 \h </w:instrText>
            </w:r>
            <w:r w:rsidR="008F6760">
              <w:rPr>
                <w:noProof/>
                <w:webHidden/>
              </w:rPr>
            </w:r>
            <w:r w:rsidR="008F6760">
              <w:rPr>
                <w:noProof/>
                <w:webHidden/>
              </w:rPr>
              <w:fldChar w:fldCharType="separate"/>
            </w:r>
            <w:r w:rsidR="008F6760">
              <w:rPr>
                <w:noProof/>
                <w:webHidden/>
              </w:rPr>
              <w:t>4</w:t>
            </w:r>
            <w:r w:rsidR="008F6760">
              <w:rPr>
                <w:noProof/>
                <w:webHidden/>
              </w:rPr>
              <w:fldChar w:fldCharType="end"/>
            </w:r>
          </w:hyperlink>
        </w:p>
        <w:p w14:paraId="527D56FF" w14:textId="4218245E"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26" w:history="1">
            <w:r w:rsidR="008F6760" w:rsidRPr="00DE0373">
              <w:rPr>
                <w:rStyle w:val="aa"/>
                <w:noProof/>
              </w:rPr>
              <w:t>1 Анализ предметной области</w:t>
            </w:r>
            <w:r w:rsidR="008F6760">
              <w:rPr>
                <w:noProof/>
                <w:webHidden/>
              </w:rPr>
              <w:tab/>
            </w:r>
            <w:r w:rsidR="008F6760">
              <w:rPr>
                <w:noProof/>
                <w:webHidden/>
              </w:rPr>
              <w:fldChar w:fldCharType="begin"/>
            </w:r>
            <w:r w:rsidR="008F6760">
              <w:rPr>
                <w:noProof/>
                <w:webHidden/>
              </w:rPr>
              <w:instrText xml:space="preserve"> PAGEREF _Toc154428826 \h </w:instrText>
            </w:r>
            <w:r w:rsidR="008F6760">
              <w:rPr>
                <w:noProof/>
                <w:webHidden/>
              </w:rPr>
            </w:r>
            <w:r w:rsidR="008F6760">
              <w:rPr>
                <w:noProof/>
                <w:webHidden/>
              </w:rPr>
              <w:fldChar w:fldCharType="separate"/>
            </w:r>
            <w:r w:rsidR="008F6760">
              <w:rPr>
                <w:noProof/>
                <w:webHidden/>
              </w:rPr>
              <w:t>7</w:t>
            </w:r>
            <w:r w:rsidR="008F6760">
              <w:rPr>
                <w:noProof/>
                <w:webHidden/>
              </w:rPr>
              <w:fldChar w:fldCharType="end"/>
            </w:r>
          </w:hyperlink>
        </w:p>
        <w:p w14:paraId="2D7F67E1" w14:textId="6012EE2D"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27" w:history="1">
            <w:r w:rsidR="008F6760" w:rsidRPr="00DE0373">
              <w:rPr>
                <w:rStyle w:val="aa"/>
                <w:noProof/>
              </w:rPr>
              <w:t>2 Проектирование приложения</w:t>
            </w:r>
            <w:r w:rsidR="008F6760">
              <w:rPr>
                <w:noProof/>
                <w:webHidden/>
              </w:rPr>
              <w:tab/>
            </w:r>
            <w:r w:rsidR="008F6760">
              <w:rPr>
                <w:noProof/>
                <w:webHidden/>
              </w:rPr>
              <w:fldChar w:fldCharType="begin"/>
            </w:r>
            <w:r w:rsidR="008F6760">
              <w:rPr>
                <w:noProof/>
                <w:webHidden/>
              </w:rPr>
              <w:instrText xml:space="preserve"> PAGEREF _Toc154428827 \h </w:instrText>
            </w:r>
            <w:r w:rsidR="008F6760">
              <w:rPr>
                <w:noProof/>
                <w:webHidden/>
              </w:rPr>
            </w:r>
            <w:r w:rsidR="008F6760">
              <w:rPr>
                <w:noProof/>
                <w:webHidden/>
              </w:rPr>
              <w:fldChar w:fldCharType="separate"/>
            </w:r>
            <w:r w:rsidR="008F6760">
              <w:rPr>
                <w:noProof/>
                <w:webHidden/>
              </w:rPr>
              <w:t>9</w:t>
            </w:r>
            <w:r w:rsidR="008F6760">
              <w:rPr>
                <w:noProof/>
                <w:webHidden/>
              </w:rPr>
              <w:fldChar w:fldCharType="end"/>
            </w:r>
          </w:hyperlink>
        </w:p>
        <w:p w14:paraId="0BC0E427" w14:textId="5ED754D0"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28" w:history="1">
            <w:r w:rsidR="008F6760" w:rsidRPr="00DE0373">
              <w:rPr>
                <w:rStyle w:val="aa"/>
                <w:noProof/>
              </w:rPr>
              <w:t>3 Разработка программного обеспечения</w:t>
            </w:r>
            <w:r w:rsidR="008F6760">
              <w:rPr>
                <w:noProof/>
                <w:webHidden/>
              </w:rPr>
              <w:tab/>
            </w:r>
            <w:r w:rsidR="008F6760">
              <w:rPr>
                <w:noProof/>
                <w:webHidden/>
              </w:rPr>
              <w:fldChar w:fldCharType="begin"/>
            </w:r>
            <w:r w:rsidR="008F6760">
              <w:rPr>
                <w:noProof/>
                <w:webHidden/>
              </w:rPr>
              <w:instrText xml:space="preserve"> PAGEREF _Toc154428828 \h </w:instrText>
            </w:r>
            <w:r w:rsidR="008F6760">
              <w:rPr>
                <w:noProof/>
                <w:webHidden/>
              </w:rPr>
            </w:r>
            <w:r w:rsidR="008F6760">
              <w:rPr>
                <w:noProof/>
                <w:webHidden/>
              </w:rPr>
              <w:fldChar w:fldCharType="separate"/>
            </w:r>
            <w:r w:rsidR="008F6760">
              <w:rPr>
                <w:noProof/>
                <w:webHidden/>
              </w:rPr>
              <w:t>11</w:t>
            </w:r>
            <w:r w:rsidR="008F6760">
              <w:rPr>
                <w:noProof/>
                <w:webHidden/>
              </w:rPr>
              <w:fldChar w:fldCharType="end"/>
            </w:r>
          </w:hyperlink>
        </w:p>
        <w:p w14:paraId="01FD759A" w14:textId="09DD41E0" w:rsidR="008F6760" w:rsidRDefault="00000000">
          <w:pPr>
            <w:pStyle w:val="26"/>
            <w:tabs>
              <w:tab w:val="right" w:leader="dot" w:pos="9530"/>
            </w:tabs>
            <w:ind w:left="480"/>
            <w:rPr>
              <w:rFonts w:asciiTheme="minorHAnsi" w:eastAsiaTheme="minorEastAsia" w:hAnsiTheme="minorHAnsi" w:cstheme="minorBidi"/>
              <w:noProof/>
              <w:kern w:val="2"/>
              <w:sz w:val="22"/>
              <w:szCs w:val="22"/>
              <w14:ligatures w14:val="standardContextual"/>
            </w:rPr>
          </w:pPr>
          <w:hyperlink w:anchor="_Toc154428829" w:history="1">
            <w:r w:rsidR="008F6760" w:rsidRPr="00DE0373">
              <w:rPr>
                <w:rStyle w:val="aa"/>
                <w:noProof/>
              </w:rPr>
              <w:t>3.1 Описание технологического стека разработки</w:t>
            </w:r>
            <w:r w:rsidR="008F6760">
              <w:rPr>
                <w:noProof/>
                <w:webHidden/>
              </w:rPr>
              <w:tab/>
            </w:r>
            <w:r w:rsidR="008F6760">
              <w:rPr>
                <w:noProof/>
                <w:webHidden/>
              </w:rPr>
              <w:fldChar w:fldCharType="begin"/>
            </w:r>
            <w:r w:rsidR="008F6760">
              <w:rPr>
                <w:noProof/>
                <w:webHidden/>
              </w:rPr>
              <w:instrText xml:space="preserve"> PAGEREF _Toc154428829 \h </w:instrText>
            </w:r>
            <w:r w:rsidR="008F6760">
              <w:rPr>
                <w:noProof/>
                <w:webHidden/>
              </w:rPr>
            </w:r>
            <w:r w:rsidR="008F6760">
              <w:rPr>
                <w:noProof/>
                <w:webHidden/>
              </w:rPr>
              <w:fldChar w:fldCharType="separate"/>
            </w:r>
            <w:r w:rsidR="008F6760">
              <w:rPr>
                <w:noProof/>
                <w:webHidden/>
              </w:rPr>
              <w:t>11</w:t>
            </w:r>
            <w:r w:rsidR="008F6760">
              <w:rPr>
                <w:noProof/>
                <w:webHidden/>
              </w:rPr>
              <w:fldChar w:fldCharType="end"/>
            </w:r>
          </w:hyperlink>
        </w:p>
        <w:p w14:paraId="739548B8" w14:textId="64209E9F" w:rsidR="008F6760" w:rsidRDefault="00000000">
          <w:pPr>
            <w:pStyle w:val="26"/>
            <w:tabs>
              <w:tab w:val="right" w:leader="dot" w:pos="9530"/>
            </w:tabs>
            <w:ind w:left="480"/>
            <w:rPr>
              <w:rFonts w:asciiTheme="minorHAnsi" w:eastAsiaTheme="minorEastAsia" w:hAnsiTheme="minorHAnsi" w:cstheme="minorBidi"/>
              <w:noProof/>
              <w:kern w:val="2"/>
              <w:sz w:val="22"/>
              <w:szCs w:val="22"/>
              <w14:ligatures w14:val="standardContextual"/>
            </w:rPr>
          </w:pPr>
          <w:hyperlink w:anchor="_Toc154428830" w:history="1">
            <w:r w:rsidR="008F6760" w:rsidRPr="00DE0373">
              <w:rPr>
                <w:rStyle w:val="aa"/>
                <w:noProof/>
              </w:rPr>
              <w:t>3.2 Описание алгоритма работы</w:t>
            </w:r>
            <w:r w:rsidR="008F6760">
              <w:rPr>
                <w:noProof/>
                <w:webHidden/>
              </w:rPr>
              <w:tab/>
            </w:r>
            <w:r w:rsidR="008F6760">
              <w:rPr>
                <w:noProof/>
                <w:webHidden/>
              </w:rPr>
              <w:fldChar w:fldCharType="begin"/>
            </w:r>
            <w:r w:rsidR="008F6760">
              <w:rPr>
                <w:noProof/>
                <w:webHidden/>
              </w:rPr>
              <w:instrText xml:space="preserve"> PAGEREF _Toc154428830 \h </w:instrText>
            </w:r>
            <w:r w:rsidR="008F6760">
              <w:rPr>
                <w:noProof/>
                <w:webHidden/>
              </w:rPr>
            </w:r>
            <w:r w:rsidR="008F6760">
              <w:rPr>
                <w:noProof/>
                <w:webHidden/>
              </w:rPr>
              <w:fldChar w:fldCharType="separate"/>
            </w:r>
            <w:r w:rsidR="008F6760">
              <w:rPr>
                <w:noProof/>
                <w:webHidden/>
              </w:rPr>
              <w:t>12</w:t>
            </w:r>
            <w:r w:rsidR="008F6760">
              <w:rPr>
                <w:noProof/>
                <w:webHidden/>
              </w:rPr>
              <w:fldChar w:fldCharType="end"/>
            </w:r>
          </w:hyperlink>
        </w:p>
        <w:p w14:paraId="4113A864" w14:textId="7EC98B6C" w:rsidR="008F6760" w:rsidRDefault="00000000">
          <w:pPr>
            <w:pStyle w:val="26"/>
            <w:tabs>
              <w:tab w:val="right" w:leader="dot" w:pos="9530"/>
            </w:tabs>
            <w:ind w:left="480"/>
            <w:rPr>
              <w:rFonts w:asciiTheme="minorHAnsi" w:eastAsiaTheme="minorEastAsia" w:hAnsiTheme="minorHAnsi" w:cstheme="minorBidi"/>
              <w:noProof/>
              <w:kern w:val="2"/>
              <w:sz w:val="22"/>
              <w:szCs w:val="22"/>
              <w14:ligatures w14:val="standardContextual"/>
            </w:rPr>
          </w:pPr>
          <w:hyperlink w:anchor="_Toc154428831" w:history="1">
            <w:r w:rsidR="008F6760" w:rsidRPr="00DE0373">
              <w:rPr>
                <w:rStyle w:val="aa"/>
                <w:noProof/>
              </w:rPr>
              <w:t>3.3 Описание интерфейса пользователя</w:t>
            </w:r>
            <w:r w:rsidR="008F6760">
              <w:rPr>
                <w:noProof/>
                <w:webHidden/>
              </w:rPr>
              <w:tab/>
            </w:r>
            <w:r w:rsidR="008F6760">
              <w:rPr>
                <w:noProof/>
                <w:webHidden/>
              </w:rPr>
              <w:fldChar w:fldCharType="begin"/>
            </w:r>
            <w:r w:rsidR="008F6760">
              <w:rPr>
                <w:noProof/>
                <w:webHidden/>
              </w:rPr>
              <w:instrText xml:space="preserve"> PAGEREF _Toc154428831 \h </w:instrText>
            </w:r>
            <w:r w:rsidR="008F6760">
              <w:rPr>
                <w:noProof/>
                <w:webHidden/>
              </w:rPr>
            </w:r>
            <w:r w:rsidR="008F6760">
              <w:rPr>
                <w:noProof/>
                <w:webHidden/>
              </w:rPr>
              <w:fldChar w:fldCharType="separate"/>
            </w:r>
            <w:r w:rsidR="008F6760">
              <w:rPr>
                <w:noProof/>
                <w:webHidden/>
              </w:rPr>
              <w:t>12</w:t>
            </w:r>
            <w:r w:rsidR="008F6760">
              <w:rPr>
                <w:noProof/>
                <w:webHidden/>
              </w:rPr>
              <w:fldChar w:fldCharType="end"/>
            </w:r>
          </w:hyperlink>
        </w:p>
        <w:p w14:paraId="2A2FE450" w14:textId="3591F4FA"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32" w:history="1">
            <w:r w:rsidR="008F6760" w:rsidRPr="00DE0373">
              <w:rPr>
                <w:rStyle w:val="aa"/>
                <w:noProof/>
              </w:rPr>
              <w:t>4 Тестирование приложения</w:t>
            </w:r>
            <w:r w:rsidR="008F6760">
              <w:rPr>
                <w:noProof/>
                <w:webHidden/>
              </w:rPr>
              <w:tab/>
            </w:r>
            <w:r w:rsidR="008F6760">
              <w:rPr>
                <w:noProof/>
                <w:webHidden/>
              </w:rPr>
              <w:fldChar w:fldCharType="begin"/>
            </w:r>
            <w:r w:rsidR="008F6760">
              <w:rPr>
                <w:noProof/>
                <w:webHidden/>
              </w:rPr>
              <w:instrText xml:space="preserve"> PAGEREF _Toc154428832 \h </w:instrText>
            </w:r>
            <w:r w:rsidR="008F6760">
              <w:rPr>
                <w:noProof/>
                <w:webHidden/>
              </w:rPr>
            </w:r>
            <w:r w:rsidR="008F6760">
              <w:rPr>
                <w:noProof/>
                <w:webHidden/>
              </w:rPr>
              <w:fldChar w:fldCharType="separate"/>
            </w:r>
            <w:r w:rsidR="008F6760">
              <w:rPr>
                <w:noProof/>
                <w:webHidden/>
              </w:rPr>
              <w:t>13</w:t>
            </w:r>
            <w:r w:rsidR="008F6760">
              <w:rPr>
                <w:noProof/>
                <w:webHidden/>
              </w:rPr>
              <w:fldChar w:fldCharType="end"/>
            </w:r>
          </w:hyperlink>
        </w:p>
        <w:p w14:paraId="0A569EB1" w14:textId="3E41BE52" w:rsidR="008F6760" w:rsidRDefault="00000000">
          <w:pPr>
            <w:pStyle w:val="26"/>
            <w:tabs>
              <w:tab w:val="right" w:leader="dot" w:pos="9530"/>
            </w:tabs>
            <w:ind w:left="480"/>
            <w:rPr>
              <w:rFonts w:asciiTheme="minorHAnsi" w:eastAsiaTheme="minorEastAsia" w:hAnsiTheme="minorHAnsi" w:cstheme="minorBidi"/>
              <w:noProof/>
              <w:kern w:val="2"/>
              <w:sz w:val="22"/>
              <w:szCs w:val="22"/>
              <w14:ligatures w14:val="standardContextual"/>
            </w:rPr>
          </w:pPr>
          <w:hyperlink w:anchor="_Toc154428833" w:history="1">
            <w:r w:rsidR="008F6760" w:rsidRPr="00DE0373">
              <w:rPr>
                <w:rStyle w:val="aa"/>
                <w:noProof/>
              </w:rPr>
              <w:t>4.1 План тестирования</w:t>
            </w:r>
            <w:r w:rsidR="008F6760">
              <w:rPr>
                <w:noProof/>
                <w:webHidden/>
              </w:rPr>
              <w:tab/>
            </w:r>
            <w:r w:rsidR="008F6760">
              <w:rPr>
                <w:noProof/>
                <w:webHidden/>
              </w:rPr>
              <w:fldChar w:fldCharType="begin"/>
            </w:r>
            <w:r w:rsidR="008F6760">
              <w:rPr>
                <w:noProof/>
                <w:webHidden/>
              </w:rPr>
              <w:instrText xml:space="preserve"> PAGEREF _Toc154428833 \h </w:instrText>
            </w:r>
            <w:r w:rsidR="008F6760">
              <w:rPr>
                <w:noProof/>
                <w:webHidden/>
              </w:rPr>
            </w:r>
            <w:r w:rsidR="008F6760">
              <w:rPr>
                <w:noProof/>
                <w:webHidden/>
              </w:rPr>
              <w:fldChar w:fldCharType="separate"/>
            </w:r>
            <w:r w:rsidR="008F6760">
              <w:rPr>
                <w:noProof/>
                <w:webHidden/>
              </w:rPr>
              <w:t>13</w:t>
            </w:r>
            <w:r w:rsidR="008F6760">
              <w:rPr>
                <w:noProof/>
                <w:webHidden/>
              </w:rPr>
              <w:fldChar w:fldCharType="end"/>
            </w:r>
          </w:hyperlink>
        </w:p>
        <w:p w14:paraId="3812A6AC" w14:textId="7C48D70E" w:rsidR="008F6760" w:rsidRDefault="00000000">
          <w:pPr>
            <w:pStyle w:val="26"/>
            <w:tabs>
              <w:tab w:val="right" w:leader="dot" w:pos="9530"/>
            </w:tabs>
            <w:ind w:left="480"/>
            <w:rPr>
              <w:rFonts w:asciiTheme="minorHAnsi" w:eastAsiaTheme="minorEastAsia" w:hAnsiTheme="minorHAnsi" w:cstheme="minorBidi"/>
              <w:noProof/>
              <w:kern w:val="2"/>
              <w:sz w:val="22"/>
              <w:szCs w:val="22"/>
              <w14:ligatures w14:val="standardContextual"/>
            </w:rPr>
          </w:pPr>
          <w:hyperlink w:anchor="_Toc154428834" w:history="1">
            <w:r w:rsidR="008F6760" w:rsidRPr="00DE0373">
              <w:rPr>
                <w:rStyle w:val="aa"/>
                <w:noProof/>
              </w:rPr>
              <w:t>4.1 Оценка результатов проведения тестирования</w:t>
            </w:r>
            <w:r w:rsidR="008F6760">
              <w:rPr>
                <w:noProof/>
                <w:webHidden/>
              </w:rPr>
              <w:tab/>
            </w:r>
            <w:r w:rsidR="008F6760">
              <w:rPr>
                <w:noProof/>
                <w:webHidden/>
              </w:rPr>
              <w:fldChar w:fldCharType="begin"/>
            </w:r>
            <w:r w:rsidR="008F6760">
              <w:rPr>
                <w:noProof/>
                <w:webHidden/>
              </w:rPr>
              <w:instrText xml:space="preserve"> PAGEREF _Toc154428834 \h </w:instrText>
            </w:r>
            <w:r w:rsidR="008F6760">
              <w:rPr>
                <w:noProof/>
                <w:webHidden/>
              </w:rPr>
            </w:r>
            <w:r w:rsidR="008F6760">
              <w:rPr>
                <w:noProof/>
                <w:webHidden/>
              </w:rPr>
              <w:fldChar w:fldCharType="separate"/>
            </w:r>
            <w:r w:rsidR="008F6760">
              <w:rPr>
                <w:noProof/>
                <w:webHidden/>
              </w:rPr>
              <w:t>13</w:t>
            </w:r>
            <w:r w:rsidR="008F6760">
              <w:rPr>
                <w:noProof/>
                <w:webHidden/>
              </w:rPr>
              <w:fldChar w:fldCharType="end"/>
            </w:r>
          </w:hyperlink>
        </w:p>
        <w:p w14:paraId="3E90DB11" w14:textId="7799D402"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35" w:history="1">
            <w:r w:rsidR="008F6760" w:rsidRPr="00DE0373">
              <w:rPr>
                <w:rStyle w:val="aa"/>
                <w:noProof/>
              </w:rPr>
              <w:t>Заключение</w:t>
            </w:r>
            <w:r w:rsidR="008F6760">
              <w:rPr>
                <w:noProof/>
                <w:webHidden/>
              </w:rPr>
              <w:tab/>
            </w:r>
            <w:r w:rsidR="008F6760">
              <w:rPr>
                <w:noProof/>
                <w:webHidden/>
              </w:rPr>
              <w:fldChar w:fldCharType="begin"/>
            </w:r>
            <w:r w:rsidR="008F6760">
              <w:rPr>
                <w:noProof/>
                <w:webHidden/>
              </w:rPr>
              <w:instrText xml:space="preserve"> PAGEREF _Toc154428835 \h </w:instrText>
            </w:r>
            <w:r w:rsidR="008F6760">
              <w:rPr>
                <w:noProof/>
                <w:webHidden/>
              </w:rPr>
            </w:r>
            <w:r w:rsidR="008F6760">
              <w:rPr>
                <w:noProof/>
                <w:webHidden/>
              </w:rPr>
              <w:fldChar w:fldCharType="separate"/>
            </w:r>
            <w:r w:rsidR="008F6760">
              <w:rPr>
                <w:noProof/>
                <w:webHidden/>
              </w:rPr>
              <w:t>14</w:t>
            </w:r>
            <w:r w:rsidR="008F6760">
              <w:rPr>
                <w:noProof/>
                <w:webHidden/>
              </w:rPr>
              <w:fldChar w:fldCharType="end"/>
            </w:r>
          </w:hyperlink>
        </w:p>
        <w:p w14:paraId="5630F90F" w14:textId="5FDEE0DA"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36" w:history="1">
            <w:r w:rsidR="008F6760" w:rsidRPr="00DE0373">
              <w:rPr>
                <w:rStyle w:val="aa"/>
                <w:noProof/>
              </w:rPr>
              <w:t>Список источников</w:t>
            </w:r>
            <w:r w:rsidR="008F6760">
              <w:rPr>
                <w:noProof/>
                <w:webHidden/>
              </w:rPr>
              <w:tab/>
            </w:r>
            <w:r w:rsidR="008F6760">
              <w:rPr>
                <w:noProof/>
                <w:webHidden/>
              </w:rPr>
              <w:fldChar w:fldCharType="begin"/>
            </w:r>
            <w:r w:rsidR="008F6760">
              <w:rPr>
                <w:noProof/>
                <w:webHidden/>
              </w:rPr>
              <w:instrText xml:space="preserve"> PAGEREF _Toc154428836 \h </w:instrText>
            </w:r>
            <w:r w:rsidR="008F6760">
              <w:rPr>
                <w:noProof/>
                <w:webHidden/>
              </w:rPr>
            </w:r>
            <w:r w:rsidR="008F6760">
              <w:rPr>
                <w:noProof/>
                <w:webHidden/>
              </w:rPr>
              <w:fldChar w:fldCharType="separate"/>
            </w:r>
            <w:r w:rsidR="008F6760">
              <w:rPr>
                <w:noProof/>
                <w:webHidden/>
              </w:rPr>
              <w:t>15</w:t>
            </w:r>
            <w:r w:rsidR="008F6760">
              <w:rPr>
                <w:noProof/>
                <w:webHidden/>
              </w:rPr>
              <w:fldChar w:fldCharType="end"/>
            </w:r>
          </w:hyperlink>
        </w:p>
        <w:p w14:paraId="2FCFA525" w14:textId="7387812C"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37" w:history="1">
            <w:r w:rsidR="008F6760" w:rsidRPr="00DE0373">
              <w:rPr>
                <w:rStyle w:val="aa"/>
                <w:noProof/>
              </w:rPr>
              <w:t>Приложение А</w:t>
            </w:r>
            <w:r w:rsidR="008F6760">
              <w:rPr>
                <w:noProof/>
                <w:webHidden/>
              </w:rPr>
              <w:tab/>
            </w:r>
            <w:r w:rsidR="008F6760">
              <w:rPr>
                <w:noProof/>
                <w:webHidden/>
              </w:rPr>
              <w:fldChar w:fldCharType="begin"/>
            </w:r>
            <w:r w:rsidR="008F6760">
              <w:rPr>
                <w:noProof/>
                <w:webHidden/>
              </w:rPr>
              <w:instrText xml:space="preserve"> PAGEREF _Toc154428837 \h </w:instrText>
            </w:r>
            <w:r w:rsidR="008F6760">
              <w:rPr>
                <w:noProof/>
                <w:webHidden/>
              </w:rPr>
            </w:r>
            <w:r w:rsidR="008F6760">
              <w:rPr>
                <w:noProof/>
                <w:webHidden/>
              </w:rPr>
              <w:fldChar w:fldCharType="separate"/>
            </w:r>
            <w:r w:rsidR="008F6760">
              <w:rPr>
                <w:noProof/>
                <w:webHidden/>
              </w:rPr>
              <w:t>16</w:t>
            </w:r>
            <w:r w:rsidR="008F6760">
              <w:rPr>
                <w:noProof/>
                <w:webHidden/>
              </w:rPr>
              <w:fldChar w:fldCharType="end"/>
            </w:r>
          </w:hyperlink>
        </w:p>
        <w:p w14:paraId="4BFF371C" w14:textId="1E42EA5A"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38" w:history="1">
            <w:r w:rsidR="008F6760" w:rsidRPr="00DE0373">
              <w:rPr>
                <w:rStyle w:val="aa"/>
                <w:noProof/>
              </w:rPr>
              <w:t>Приложение Б</w:t>
            </w:r>
            <w:r w:rsidR="008F6760">
              <w:rPr>
                <w:noProof/>
                <w:webHidden/>
              </w:rPr>
              <w:tab/>
            </w:r>
            <w:r w:rsidR="008F6760">
              <w:rPr>
                <w:noProof/>
                <w:webHidden/>
              </w:rPr>
              <w:fldChar w:fldCharType="begin"/>
            </w:r>
            <w:r w:rsidR="008F6760">
              <w:rPr>
                <w:noProof/>
                <w:webHidden/>
              </w:rPr>
              <w:instrText xml:space="preserve"> PAGEREF _Toc154428838 \h </w:instrText>
            </w:r>
            <w:r w:rsidR="008F6760">
              <w:rPr>
                <w:noProof/>
                <w:webHidden/>
              </w:rPr>
            </w:r>
            <w:r w:rsidR="008F6760">
              <w:rPr>
                <w:noProof/>
                <w:webHidden/>
              </w:rPr>
              <w:fldChar w:fldCharType="separate"/>
            </w:r>
            <w:r w:rsidR="008F6760">
              <w:rPr>
                <w:noProof/>
                <w:webHidden/>
              </w:rPr>
              <w:t>17</w:t>
            </w:r>
            <w:r w:rsidR="008F6760">
              <w:rPr>
                <w:noProof/>
                <w:webHidden/>
              </w:rPr>
              <w:fldChar w:fldCharType="end"/>
            </w:r>
          </w:hyperlink>
        </w:p>
        <w:p w14:paraId="18F20FA1" w14:textId="08F96FA8" w:rsidR="008F6760" w:rsidRDefault="00000000">
          <w:pPr>
            <w:pStyle w:val="12"/>
            <w:tabs>
              <w:tab w:val="right" w:leader="dot" w:pos="9530"/>
            </w:tabs>
            <w:rPr>
              <w:rFonts w:asciiTheme="minorHAnsi" w:eastAsiaTheme="minorEastAsia" w:hAnsiTheme="minorHAnsi" w:cstheme="minorBidi"/>
              <w:noProof/>
              <w:kern w:val="2"/>
              <w:sz w:val="22"/>
              <w:szCs w:val="22"/>
              <w14:ligatures w14:val="standardContextual"/>
            </w:rPr>
          </w:pPr>
          <w:hyperlink w:anchor="_Toc154428839" w:history="1">
            <w:r w:rsidR="008F6760" w:rsidRPr="00DE0373">
              <w:rPr>
                <w:rStyle w:val="aa"/>
                <w:noProof/>
              </w:rPr>
              <w:t>Приложение В</w:t>
            </w:r>
            <w:r w:rsidR="008F6760">
              <w:rPr>
                <w:noProof/>
                <w:webHidden/>
              </w:rPr>
              <w:tab/>
            </w:r>
            <w:r w:rsidR="008F6760">
              <w:rPr>
                <w:noProof/>
                <w:webHidden/>
              </w:rPr>
              <w:fldChar w:fldCharType="begin"/>
            </w:r>
            <w:r w:rsidR="008F6760">
              <w:rPr>
                <w:noProof/>
                <w:webHidden/>
              </w:rPr>
              <w:instrText xml:space="preserve"> PAGEREF _Toc154428839 \h </w:instrText>
            </w:r>
            <w:r w:rsidR="008F6760">
              <w:rPr>
                <w:noProof/>
                <w:webHidden/>
              </w:rPr>
            </w:r>
            <w:r w:rsidR="008F6760">
              <w:rPr>
                <w:noProof/>
                <w:webHidden/>
              </w:rPr>
              <w:fldChar w:fldCharType="separate"/>
            </w:r>
            <w:r w:rsidR="008F6760">
              <w:rPr>
                <w:noProof/>
                <w:webHidden/>
              </w:rPr>
              <w:t>18</w:t>
            </w:r>
            <w:r w:rsidR="008F6760">
              <w:rPr>
                <w:noProof/>
                <w:webHidden/>
              </w:rPr>
              <w:fldChar w:fldCharType="end"/>
            </w:r>
          </w:hyperlink>
        </w:p>
        <w:p w14:paraId="1A20CC2C" w14:textId="194E60E4" w:rsidR="00A575CE" w:rsidRDefault="00A575CE">
          <w:r w:rsidRPr="002C4271">
            <w:rPr>
              <w:sz w:val="28"/>
              <w:szCs w:val="28"/>
            </w:rPr>
            <w:fldChar w:fldCharType="end"/>
          </w:r>
        </w:p>
      </w:sdtContent>
    </w:sdt>
    <w:p w14:paraId="5C4EA0D4" w14:textId="77777777" w:rsidR="00A02CA5" w:rsidRDefault="00000000">
      <w:pPr>
        <w:ind w:left="-283" w:firstLine="709"/>
        <w:rPr>
          <w:rStyle w:val="10"/>
          <w:rFonts w:ascii="Times New Roman" w:hAnsi="Times New Roman" w:cs="Times New Roman"/>
        </w:rPr>
      </w:pPr>
      <w:r>
        <w:rPr>
          <w:rStyle w:val="10"/>
          <w:rFonts w:ascii="Times New Roman" w:hAnsi="Times New Roman" w:cs="Times New Roman"/>
        </w:rPr>
        <w:br w:type="page"/>
      </w:r>
    </w:p>
    <w:p w14:paraId="004DE240" w14:textId="52BF626A" w:rsidR="00A02CA5" w:rsidRPr="00EE294A" w:rsidRDefault="00000000" w:rsidP="00EE294A">
      <w:pPr>
        <w:spacing w:before="500" w:after="500"/>
        <w:ind w:left="-284"/>
        <w:jc w:val="center"/>
        <w:outlineLvl w:val="0"/>
        <w:rPr>
          <w:b/>
          <w:sz w:val="32"/>
          <w:szCs w:val="32"/>
        </w:rPr>
      </w:pPr>
      <w:bookmarkStart w:id="1" w:name="_Toc154428825"/>
      <w:r>
        <w:rPr>
          <w:rStyle w:val="10"/>
          <w:rFonts w:ascii="Times New Roman" w:hAnsi="Times New Roman" w:cs="Times New Roman"/>
        </w:rPr>
        <w:lastRenderedPageBreak/>
        <w:t>Введение</w:t>
      </w:r>
      <w:bookmarkEnd w:id="1"/>
      <w:r>
        <w:fldChar w:fldCharType="begin"/>
      </w:r>
      <w:r>
        <w:instrText xml:space="preserve"> TC "</w:instrText>
      </w:r>
      <w:bookmarkStart w:id="2" w:name="_Toc73511268"/>
      <w:r>
        <w:rPr>
          <w:b/>
          <w:sz w:val="32"/>
          <w:szCs w:val="32"/>
        </w:rPr>
        <w:instrText>Введение</w:instrText>
      </w:r>
      <w:bookmarkEnd w:id="2"/>
      <w:r>
        <w:instrText xml:space="preserve">" \f C \l "1" </w:instrText>
      </w:r>
      <w:r>
        <w:rPr>
          <w:b/>
          <w:sz w:val="32"/>
          <w:szCs w:val="32"/>
        </w:rPr>
        <w:fldChar w:fldCharType="end"/>
      </w:r>
    </w:p>
    <w:p w14:paraId="536ED05A" w14:textId="77777777" w:rsidR="007C4F2A" w:rsidRDefault="007C4F2A" w:rsidP="007C4F2A">
      <w:pPr>
        <w:ind w:left="-284" w:right="284" w:firstLine="709"/>
        <w:jc w:val="both"/>
        <w:rPr>
          <w:sz w:val="28"/>
          <w:szCs w:val="28"/>
        </w:rPr>
      </w:pPr>
      <w:r w:rsidRPr="00BE5BB6">
        <w:rPr>
          <w:sz w:val="28"/>
          <w:szCs w:val="28"/>
        </w:rPr>
        <w:t>В современном мире компьютерные игры стали неотъемлемой частью развлечени</w:t>
      </w:r>
      <w:r>
        <w:rPr>
          <w:sz w:val="28"/>
          <w:szCs w:val="28"/>
        </w:rPr>
        <w:t xml:space="preserve">я </w:t>
      </w:r>
      <w:r w:rsidRPr="00BE5BB6">
        <w:rPr>
          <w:sz w:val="28"/>
          <w:szCs w:val="28"/>
        </w:rPr>
        <w:t>миллионов людей по всему миру.</w:t>
      </w:r>
      <w:r>
        <w:rPr>
          <w:sz w:val="28"/>
          <w:szCs w:val="28"/>
        </w:rPr>
        <w:t xml:space="preserve"> Данное направление активно развивается и имеет множество перспективных направлений в медиаиндустрии.</w:t>
      </w:r>
      <w:r w:rsidRPr="00BE5BB6">
        <w:rPr>
          <w:sz w:val="28"/>
          <w:szCs w:val="28"/>
        </w:rPr>
        <w:t xml:space="preserve"> Времена, когда разработкой игр занимались только крупные компании и средства для их разработки были доступны только внутри их компаний ушли в прошлое.</w:t>
      </w:r>
      <w:r>
        <w:rPr>
          <w:sz w:val="28"/>
          <w:szCs w:val="28"/>
        </w:rPr>
        <w:t xml:space="preserve"> </w:t>
      </w:r>
      <w:r w:rsidRPr="00BE5BB6">
        <w:rPr>
          <w:sz w:val="28"/>
          <w:szCs w:val="28"/>
        </w:rPr>
        <w:t>Технологии разработки доступны для всех и позволяют даже одному разработчику создать свою игру, не прибегая к чужой помощи.</w:t>
      </w:r>
      <w:r>
        <w:rPr>
          <w:sz w:val="28"/>
          <w:szCs w:val="28"/>
        </w:rPr>
        <w:t xml:space="preserve"> На данный момент большинство проектов разрабатываются при помощи игровых движков, которые включают в себя множество полезных функций, упрощающих разработку компьютерных игр. </w:t>
      </w:r>
      <w:r w:rsidRPr="00BE5BB6">
        <w:rPr>
          <w:sz w:val="28"/>
          <w:szCs w:val="28"/>
        </w:rPr>
        <w:t>Однако, несмотря на большое количество многофункциональных инструментов</w:t>
      </w:r>
      <w:r>
        <w:rPr>
          <w:sz w:val="28"/>
          <w:szCs w:val="28"/>
        </w:rPr>
        <w:t>, которые будут рассмотрены далее</w:t>
      </w:r>
      <w:r w:rsidRPr="00BE5BB6">
        <w:rPr>
          <w:sz w:val="28"/>
          <w:szCs w:val="28"/>
        </w:rPr>
        <w:t>, от разработчика всё равно требуется очень большое количество труда</w:t>
      </w:r>
      <w:r>
        <w:rPr>
          <w:sz w:val="28"/>
          <w:szCs w:val="28"/>
        </w:rPr>
        <w:t xml:space="preserve"> и знаний</w:t>
      </w:r>
      <w:r w:rsidRPr="00BE5BB6">
        <w:rPr>
          <w:sz w:val="28"/>
          <w:szCs w:val="28"/>
        </w:rPr>
        <w:t>, чтобы создать действительно хороший продукт.</w:t>
      </w:r>
    </w:p>
    <w:p w14:paraId="5D3C01CF" w14:textId="77777777" w:rsidR="007C4F2A" w:rsidRPr="00C15C75" w:rsidRDefault="007C4F2A" w:rsidP="007C4F2A">
      <w:pPr>
        <w:ind w:left="-284" w:right="284" w:firstLine="709"/>
        <w:jc w:val="both"/>
        <w:rPr>
          <w:sz w:val="28"/>
          <w:szCs w:val="28"/>
        </w:rPr>
      </w:pPr>
      <w:r w:rsidRPr="00C15C75">
        <w:rPr>
          <w:sz w:val="28"/>
          <w:szCs w:val="28"/>
        </w:rPr>
        <w:t>Игровой движок (</w:t>
      </w:r>
      <w:r>
        <w:rPr>
          <w:sz w:val="28"/>
          <w:szCs w:val="28"/>
        </w:rPr>
        <w:t>«</w:t>
      </w:r>
      <w:r w:rsidRPr="00C15C75">
        <w:rPr>
          <w:sz w:val="28"/>
          <w:szCs w:val="28"/>
        </w:rPr>
        <w:t>Game Engine</w:t>
      </w:r>
      <w:r>
        <w:rPr>
          <w:sz w:val="28"/>
          <w:szCs w:val="28"/>
        </w:rPr>
        <w:t>»</w:t>
      </w:r>
      <w:r w:rsidRPr="00C15C75">
        <w:rPr>
          <w:sz w:val="28"/>
          <w:szCs w:val="28"/>
        </w:rPr>
        <w:t>)</w:t>
      </w:r>
      <w:r>
        <w:rPr>
          <w:sz w:val="28"/>
          <w:szCs w:val="28"/>
        </w:rPr>
        <w:t xml:space="preserve"> — это программное обеспечение</w:t>
      </w:r>
      <w:r w:rsidRPr="00C15C75">
        <w:rPr>
          <w:sz w:val="28"/>
          <w:szCs w:val="28"/>
        </w:rPr>
        <w:t>, разработанное для упрощения и ускорения процесса создания компьютерных игр. Этот инструмент предоставляет разработчикам все необходимые компоненты и функции для проектирования, создания, редактирования и запуска игровых проектов.</w:t>
      </w:r>
    </w:p>
    <w:p w14:paraId="621E385D" w14:textId="77777777" w:rsidR="007C4F2A" w:rsidRPr="00C15C75" w:rsidRDefault="007C4F2A" w:rsidP="007C4F2A">
      <w:pPr>
        <w:ind w:left="-284" w:right="284" w:firstLine="709"/>
        <w:jc w:val="both"/>
        <w:rPr>
          <w:sz w:val="28"/>
          <w:szCs w:val="28"/>
        </w:rPr>
      </w:pPr>
      <w:r w:rsidRPr="00C15C75">
        <w:rPr>
          <w:sz w:val="28"/>
          <w:szCs w:val="28"/>
        </w:rPr>
        <w:t>Основные компоненты игрового движка включают в себя:</w:t>
      </w:r>
    </w:p>
    <w:p w14:paraId="3C6543A4" w14:textId="77777777" w:rsidR="007C4F2A" w:rsidRPr="003D1BEE" w:rsidRDefault="007C4F2A" w:rsidP="007C4F2A">
      <w:pPr>
        <w:pStyle w:val="afff7"/>
        <w:numPr>
          <w:ilvl w:val="0"/>
          <w:numId w:val="17"/>
        </w:numPr>
        <w:ind w:left="-284" w:right="284" w:firstLine="709"/>
        <w:jc w:val="both"/>
        <w:rPr>
          <w:sz w:val="28"/>
          <w:szCs w:val="28"/>
        </w:rPr>
      </w:pPr>
      <w:r>
        <w:rPr>
          <w:sz w:val="28"/>
          <w:szCs w:val="28"/>
        </w:rPr>
        <w:t>г</w:t>
      </w:r>
      <w:r w:rsidRPr="003D1BEE">
        <w:rPr>
          <w:sz w:val="28"/>
          <w:szCs w:val="28"/>
        </w:rPr>
        <w:t>рафический движок («Graphics Engine»): отвечает за отображение графики, работу с «2D» и «3D» моделями, освещение, текстуры и другие визуальные аспекты игры;</w:t>
      </w:r>
    </w:p>
    <w:p w14:paraId="13E0CE16" w14:textId="77777777" w:rsidR="007C4F2A" w:rsidRPr="003D1BEE" w:rsidRDefault="007C4F2A" w:rsidP="007C4F2A">
      <w:pPr>
        <w:pStyle w:val="afff7"/>
        <w:numPr>
          <w:ilvl w:val="0"/>
          <w:numId w:val="17"/>
        </w:numPr>
        <w:ind w:left="-284" w:right="284" w:firstLine="709"/>
        <w:jc w:val="both"/>
        <w:rPr>
          <w:sz w:val="28"/>
          <w:szCs w:val="28"/>
        </w:rPr>
      </w:pPr>
      <w:r>
        <w:rPr>
          <w:sz w:val="28"/>
          <w:szCs w:val="28"/>
        </w:rPr>
        <w:t>ф</w:t>
      </w:r>
      <w:r w:rsidRPr="003D1BEE">
        <w:rPr>
          <w:sz w:val="28"/>
          <w:szCs w:val="28"/>
        </w:rPr>
        <w:t>изический движок («Physics Engine»): обеспечивает моделирование физики в игре, такие как коллизии, гравитация, силы, движение объектов и взаимодействие между ними;</w:t>
      </w:r>
    </w:p>
    <w:p w14:paraId="324EDDDC" w14:textId="77777777" w:rsidR="007C4F2A" w:rsidRPr="003D1BEE" w:rsidRDefault="007C4F2A" w:rsidP="007C4F2A">
      <w:pPr>
        <w:pStyle w:val="afff7"/>
        <w:numPr>
          <w:ilvl w:val="0"/>
          <w:numId w:val="17"/>
        </w:numPr>
        <w:ind w:left="-284" w:right="284" w:firstLine="709"/>
        <w:jc w:val="both"/>
        <w:rPr>
          <w:sz w:val="28"/>
          <w:szCs w:val="28"/>
        </w:rPr>
      </w:pPr>
      <w:r>
        <w:rPr>
          <w:sz w:val="28"/>
          <w:szCs w:val="28"/>
        </w:rPr>
        <w:t>и</w:t>
      </w:r>
      <w:r w:rsidRPr="003D1BEE">
        <w:rPr>
          <w:sz w:val="28"/>
          <w:szCs w:val="28"/>
        </w:rPr>
        <w:t>скусственный интеллект («Artificial Intelligence»): позволяет создавать поведение неигровых персонажей, так называемых «Non-Player Character», управлять их действиями и решениями на основе заранее заданных алгоритмов;</w:t>
      </w:r>
    </w:p>
    <w:p w14:paraId="16A21FC9" w14:textId="77777777" w:rsidR="007C4F2A" w:rsidRPr="003D1BEE" w:rsidRDefault="007C4F2A" w:rsidP="007C4F2A">
      <w:pPr>
        <w:pStyle w:val="afff7"/>
        <w:numPr>
          <w:ilvl w:val="0"/>
          <w:numId w:val="17"/>
        </w:numPr>
        <w:ind w:left="-284" w:right="284" w:firstLine="709"/>
        <w:jc w:val="both"/>
        <w:rPr>
          <w:sz w:val="28"/>
          <w:szCs w:val="28"/>
        </w:rPr>
      </w:pPr>
      <w:r>
        <w:rPr>
          <w:sz w:val="28"/>
          <w:szCs w:val="28"/>
        </w:rPr>
        <w:t>а</w:t>
      </w:r>
      <w:r w:rsidRPr="003D1BEE">
        <w:rPr>
          <w:sz w:val="28"/>
          <w:szCs w:val="28"/>
        </w:rPr>
        <w:t>удио-движок («Audio Engine»): отвечает за воспроизведение звуковых эффектов, музыки и звуковой атмосферы в игре;</w:t>
      </w:r>
    </w:p>
    <w:p w14:paraId="64AA13D8" w14:textId="77777777" w:rsidR="007C4F2A" w:rsidRPr="003D1BEE" w:rsidRDefault="007C4F2A" w:rsidP="007C4F2A">
      <w:pPr>
        <w:pStyle w:val="afff7"/>
        <w:numPr>
          <w:ilvl w:val="0"/>
          <w:numId w:val="17"/>
        </w:numPr>
        <w:ind w:left="-284" w:right="284" w:firstLine="709"/>
        <w:jc w:val="both"/>
        <w:rPr>
          <w:sz w:val="28"/>
          <w:szCs w:val="28"/>
        </w:rPr>
      </w:pPr>
      <w:r>
        <w:rPr>
          <w:sz w:val="28"/>
          <w:szCs w:val="28"/>
        </w:rPr>
        <w:t>и</w:t>
      </w:r>
      <w:r w:rsidRPr="003D1BEE">
        <w:rPr>
          <w:sz w:val="28"/>
          <w:szCs w:val="28"/>
        </w:rPr>
        <w:t>нструменты разработки («Development Tools»): включают в себя редакторы сцен, анимаций, скриптов, интерфейсов и другие инструменты для удобства работы разработчиков;</w:t>
      </w:r>
    </w:p>
    <w:p w14:paraId="6BC83DA7" w14:textId="77777777" w:rsidR="007C4F2A" w:rsidRPr="003D1BEE" w:rsidRDefault="007C4F2A" w:rsidP="007C4F2A">
      <w:pPr>
        <w:pStyle w:val="afff7"/>
        <w:numPr>
          <w:ilvl w:val="0"/>
          <w:numId w:val="17"/>
        </w:numPr>
        <w:ind w:left="-284" w:right="284" w:firstLine="709"/>
        <w:jc w:val="both"/>
        <w:rPr>
          <w:sz w:val="28"/>
          <w:szCs w:val="28"/>
        </w:rPr>
      </w:pPr>
      <w:r>
        <w:rPr>
          <w:sz w:val="28"/>
          <w:szCs w:val="28"/>
        </w:rPr>
        <w:t>с</w:t>
      </w:r>
      <w:r w:rsidRPr="003D1BEE">
        <w:rPr>
          <w:sz w:val="28"/>
          <w:szCs w:val="28"/>
        </w:rPr>
        <w:t>истема управления ресурсами («Resource Management System»): оптимизирует работу с ресурсами игры (текстуры, звуки, модели), управляя их загрузкой, выгрузкой и оптимизацией для улучшения производительности</w:t>
      </w:r>
      <w:r w:rsidRPr="005A353B">
        <w:rPr>
          <w:sz w:val="28"/>
          <w:szCs w:val="28"/>
        </w:rPr>
        <w:t>;</w:t>
      </w:r>
    </w:p>
    <w:p w14:paraId="7BF216FE" w14:textId="77777777" w:rsidR="007C4F2A" w:rsidRPr="003D1BEE" w:rsidRDefault="007C4F2A" w:rsidP="007C4F2A">
      <w:pPr>
        <w:pStyle w:val="afff7"/>
        <w:numPr>
          <w:ilvl w:val="0"/>
          <w:numId w:val="17"/>
        </w:numPr>
        <w:ind w:left="-284" w:right="284" w:firstLine="709"/>
        <w:jc w:val="both"/>
        <w:rPr>
          <w:sz w:val="28"/>
          <w:szCs w:val="28"/>
        </w:rPr>
      </w:pPr>
      <w:r>
        <w:rPr>
          <w:sz w:val="28"/>
          <w:szCs w:val="28"/>
        </w:rPr>
        <w:t>с</w:t>
      </w:r>
      <w:r w:rsidRPr="003D1BEE">
        <w:rPr>
          <w:sz w:val="28"/>
          <w:szCs w:val="28"/>
        </w:rPr>
        <w:t>криптовые языки («Scripting Languages»): предоставляют средства для написания скриптов и программирования игровой логики.</w:t>
      </w:r>
    </w:p>
    <w:p w14:paraId="1168FAB3" w14:textId="77777777" w:rsidR="007C4F2A" w:rsidRPr="00C15C75" w:rsidRDefault="007C4F2A" w:rsidP="007C4F2A">
      <w:pPr>
        <w:ind w:left="-284" w:right="284" w:firstLine="709"/>
        <w:jc w:val="both"/>
        <w:rPr>
          <w:sz w:val="28"/>
          <w:szCs w:val="28"/>
        </w:rPr>
      </w:pPr>
      <w:r w:rsidRPr="00C15C75">
        <w:rPr>
          <w:sz w:val="28"/>
          <w:szCs w:val="28"/>
        </w:rPr>
        <w:t xml:space="preserve">Игровые движки бывают коммерческими и бесплатными с открытым исходным кодом. Они позволяют разработчикам сосредоточиться на </w:t>
      </w:r>
      <w:r w:rsidRPr="00C15C75">
        <w:rPr>
          <w:sz w:val="28"/>
          <w:szCs w:val="28"/>
        </w:rPr>
        <w:lastRenderedPageBreak/>
        <w:t>креативном процессе создания игры, а не на написании с нуля всех необходимых компонентов. Кроме того, они часто предоставляют возможности многоплатформенной разработки, позволяя выпускать игры на различных устройствах</w:t>
      </w:r>
      <w:r>
        <w:rPr>
          <w:sz w:val="28"/>
          <w:szCs w:val="28"/>
        </w:rPr>
        <w:t xml:space="preserve">, таких как </w:t>
      </w:r>
      <w:r w:rsidRPr="00C15C75">
        <w:rPr>
          <w:sz w:val="28"/>
          <w:szCs w:val="28"/>
        </w:rPr>
        <w:t>компьютеры, консоли, мобильные устройства.</w:t>
      </w:r>
    </w:p>
    <w:p w14:paraId="03665237" w14:textId="77777777" w:rsidR="007C4F2A" w:rsidRDefault="007C4F2A" w:rsidP="007C4F2A">
      <w:pPr>
        <w:ind w:left="-284" w:right="284" w:firstLine="709"/>
        <w:jc w:val="both"/>
        <w:rPr>
          <w:sz w:val="28"/>
          <w:szCs w:val="28"/>
        </w:rPr>
      </w:pPr>
      <w:r>
        <w:rPr>
          <w:sz w:val="28"/>
          <w:szCs w:val="28"/>
        </w:rPr>
        <w:t>Также с</w:t>
      </w:r>
      <w:r w:rsidRPr="00C15C75">
        <w:rPr>
          <w:sz w:val="28"/>
          <w:szCs w:val="28"/>
        </w:rPr>
        <w:t xml:space="preserve"> помощью игрового движка разработчики могут значительно ускорить процесс создания игр, снизить затраты времени и ресурсов на разработку, а также получить доступ к мощным инструментам для реализации своих идей в интерактивной форме.</w:t>
      </w:r>
    </w:p>
    <w:p w14:paraId="076CA967" w14:textId="77777777" w:rsidR="007C4F2A" w:rsidRPr="00A518FD" w:rsidRDefault="007C4F2A" w:rsidP="007C4F2A">
      <w:pPr>
        <w:ind w:left="-284" w:right="284" w:firstLine="709"/>
        <w:jc w:val="both"/>
        <w:rPr>
          <w:sz w:val="28"/>
          <w:szCs w:val="28"/>
        </w:rPr>
      </w:pPr>
      <w:r w:rsidRPr="00A518FD">
        <w:rPr>
          <w:sz w:val="28"/>
          <w:szCs w:val="28"/>
        </w:rPr>
        <w:t>На сегодняшний день игровая индустрия развивается невероятно быстро, количество активных игроков и прибыль растет с каждым годом. Все это указывает на то, что разработка видеоигр является одним из</w:t>
      </w:r>
      <w:r>
        <w:rPr>
          <w:sz w:val="28"/>
          <w:szCs w:val="28"/>
        </w:rPr>
        <w:t xml:space="preserve"> </w:t>
      </w:r>
      <w:r w:rsidRPr="00A518FD">
        <w:rPr>
          <w:sz w:val="28"/>
          <w:szCs w:val="28"/>
        </w:rPr>
        <w:t>перспективнейших направлений в сфере разработки программных продуктов.</w:t>
      </w:r>
    </w:p>
    <w:p w14:paraId="6EAB8857" w14:textId="77777777" w:rsidR="007C4F2A" w:rsidRDefault="007C4F2A" w:rsidP="007C4F2A">
      <w:pPr>
        <w:ind w:left="-284" w:right="284" w:firstLine="709"/>
        <w:jc w:val="both"/>
        <w:rPr>
          <w:sz w:val="28"/>
          <w:szCs w:val="28"/>
        </w:rPr>
      </w:pPr>
      <w:r w:rsidRPr="00A518FD">
        <w:rPr>
          <w:sz w:val="28"/>
          <w:szCs w:val="28"/>
        </w:rPr>
        <w:t xml:space="preserve">Можно точно сказать, что разрабатываемая игра будет </w:t>
      </w:r>
      <w:r>
        <w:rPr>
          <w:sz w:val="28"/>
          <w:szCs w:val="28"/>
        </w:rPr>
        <w:t>достаточно популярна</w:t>
      </w:r>
      <w:r w:rsidRPr="00A518FD">
        <w:rPr>
          <w:sz w:val="28"/>
          <w:szCs w:val="28"/>
        </w:rPr>
        <w:t xml:space="preserve"> среди выделенной целевой аудитории. Этому способствуют выбранные жанр и стилизация проекта. Жанр </w:t>
      </w:r>
      <w:r>
        <w:rPr>
          <w:sz w:val="28"/>
          <w:szCs w:val="28"/>
        </w:rPr>
        <w:t>«бродилка»</w:t>
      </w:r>
      <w:r w:rsidRPr="00A518FD">
        <w:rPr>
          <w:sz w:val="28"/>
          <w:szCs w:val="28"/>
        </w:rPr>
        <w:t xml:space="preserve"> представляет собой простой и понятный, а также интересный игровой процесс. Обладая очень низким порогом вхождения, такие игры доступны очень широкому кругу людей, в том числе тем, кто играми как средством проведения собственно досуга мало интересуется. </w:t>
      </w:r>
    </w:p>
    <w:p w14:paraId="459A6D16" w14:textId="77777777" w:rsidR="007C4F2A" w:rsidRDefault="007C4F2A" w:rsidP="007C4F2A">
      <w:pPr>
        <w:ind w:left="-284" w:right="284" w:firstLine="709"/>
        <w:jc w:val="both"/>
        <w:rPr>
          <w:sz w:val="28"/>
          <w:szCs w:val="28"/>
        </w:rPr>
      </w:pPr>
      <w:r w:rsidRPr="00A518FD">
        <w:rPr>
          <w:sz w:val="28"/>
          <w:szCs w:val="28"/>
        </w:rPr>
        <w:t>Так же стоит помнить, что современное общество перенасыщено крупными проектами, требующие от игрока глубокого понимая механики игрового процесса. Для их прохождения</w:t>
      </w:r>
      <w:r>
        <w:rPr>
          <w:sz w:val="28"/>
          <w:szCs w:val="28"/>
        </w:rPr>
        <w:t xml:space="preserve"> </w:t>
      </w:r>
      <w:r w:rsidRPr="00A518FD">
        <w:rPr>
          <w:sz w:val="28"/>
          <w:szCs w:val="28"/>
        </w:rPr>
        <w:t xml:space="preserve">требуется довольно большое количество времени. На их фоне игра с простым и понятным геймплеем будет смотреться более предпочтительно среди людей, которым сложно уделять достаточно много времени. </w:t>
      </w:r>
    </w:p>
    <w:p w14:paraId="5057CC05" w14:textId="77777777" w:rsidR="007C4F2A" w:rsidRDefault="007C4F2A" w:rsidP="007C4F2A">
      <w:pPr>
        <w:ind w:left="-284" w:right="284" w:firstLine="709"/>
        <w:jc w:val="both"/>
        <w:rPr>
          <w:sz w:val="28"/>
          <w:szCs w:val="28"/>
        </w:rPr>
      </w:pPr>
      <w:r w:rsidRPr="00A518FD">
        <w:rPr>
          <w:sz w:val="28"/>
          <w:szCs w:val="28"/>
        </w:rPr>
        <w:t>На основе вышеперечисленного легко выделя</w:t>
      </w:r>
      <w:r>
        <w:rPr>
          <w:sz w:val="28"/>
          <w:szCs w:val="28"/>
        </w:rPr>
        <w:t>е</w:t>
      </w:r>
      <w:r w:rsidRPr="00A518FD">
        <w:rPr>
          <w:sz w:val="28"/>
          <w:szCs w:val="28"/>
        </w:rPr>
        <w:t xml:space="preserve">тся цель </w:t>
      </w:r>
      <w:r>
        <w:rPr>
          <w:sz w:val="28"/>
          <w:szCs w:val="28"/>
        </w:rPr>
        <w:t>проекта</w:t>
      </w:r>
      <w:r w:rsidRPr="00A518FD">
        <w:rPr>
          <w:sz w:val="28"/>
          <w:szCs w:val="28"/>
        </w:rPr>
        <w:t>.</w:t>
      </w:r>
    </w:p>
    <w:p w14:paraId="533AAC4A" w14:textId="77777777" w:rsidR="007C4F2A" w:rsidRDefault="007C4F2A" w:rsidP="007C4F2A">
      <w:pPr>
        <w:ind w:left="-284" w:right="284" w:firstLine="709"/>
        <w:jc w:val="both"/>
        <w:rPr>
          <w:sz w:val="28"/>
          <w:szCs w:val="28"/>
        </w:rPr>
      </w:pPr>
      <w:r w:rsidRPr="00630772">
        <w:rPr>
          <w:sz w:val="28"/>
          <w:szCs w:val="28"/>
        </w:rPr>
        <w:t>Цель курсового проекта заключается в создании компьютерной игры жанра «2</w:t>
      </w:r>
      <w:r w:rsidRPr="00630772">
        <w:rPr>
          <w:sz w:val="28"/>
          <w:szCs w:val="28"/>
          <w:lang w:val="en-US"/>
        </w:rPr>
        <w:t>D</w:t>
      </w:r>
      <w:r w:rsidRPr="00630772">
        <w:rPr>
          <w:sz w:val="28"/>
          <w:szCs w:val="28"/>
        </w:rPr>
        <w:t xml:space="preserve"> - бродилка»</w:t>
      </w:r>
      <w:r>
        <w:rPr>
          <w:sz w:val="28"/>
          <w:szCs w:val="28"/>
        </w:rPr>
        <w:t xml:space="preserve"> </w:t>
      </w:r>
      <w:r w:rsidRPr="00630772">
        <w:rPr>
          <w:sz w:val="28"/>
          <w:szCs w:val="28"/>
        </w:rPr>
        <w:t>с помощью игрового движка «</w:t>
      </w:r>
      <w:r w:rsidRPr="00630772">
        <w:rPr>
          <w:sz w:val="28"/>
          <w:szCs w:val="28"/>
          <w:lang w:val="en-US"/>
        </w:rPr>
        <w:t>Unity</w:t>
      </w:r>
      <w:r w:rsidRPr="00630772">
        <w:rPr>
          <w:sz w:val="28"/>
          <w:szCs w:val="28"/>
        </w:rPr>
        <w:t>».</w:t>
      </w:r>
    </w:p>
    <w:p w14:paraId="0CF06FDF" w14:textId="77777777" w:rsidR="007C4F2A" w:rsidRDefault="007C4F2A" w:rsidP="007C4F2A">
      <w:pPr>
        <w:ind w:left="-284" w:right="284" w:firstLine="709"/>
        <w:jc w:val="both"/>
        <w:rPr>
          <w:sz w:val="28"/>
          <w:szCs w:val="28"/>
        </w:rPr>
      </w:pPr>
      <w:r>
        <w:rPr>
          <w:sz w:val="28"/>
          <w:szCs w:val="28"/>
        </w:rPr>
        <w:t>Для достижения поставленной цели необходимо выполнить следующие задачи:</w:t>
      </w:r>
    </w:p>
    <w:p w14:paraId="7F008172" w14:textId="77777777" w:rsidR="007C4F2A" w:rsidRPr="005A353B" w:rsidRDefault="007C4F2A" w:rsidP="007C4F2A">
      <w:pPr>
        <w:pStyle w:val="afff7"/>
        <w:numPr>
          <w:ilvl w:val="0"/>
          <w:numId w:val="18"/>
        </w:numPr>
        <w:ind w:left="-284" w:right="284" w:firstLine="709"/>
        <w:jc w:val="both"/>
        <w:rPr>
          <w:sz w:val="28"/>
          <w:szCs w:val="28"/>
        </w:rPr>
      </w:pPr>
      <w:r>
        <w:rPr>
          <w:sz w:val="28"/>
          <w:szCs w:val="28"/>
        </w:rPr>
        <w:t>п</w:t>
      </w:r>
      <w:r w:rsidRPr="005A353B">
        <w:rPr>
          <w:sz w:val="28"/>
          <w:szCs w:val="28"/>
        </w:rPr>
        <w:t>роектирование игры</w:t>
      </w:r>
      <w:r>
        <w:rPr>
          <w:sz w:val="28"/>
          <w:szCs w:val="28"/>
        </w:rPr>
        <w:t>:</w:t>
      </w:r>
      <w:r w:rsidRPr="005A353B">
        <w:rPr>
          <w:sz w:val="28"/>
          <w:szCs w:val="28"/>
        </w:rPr>
        <w:t xml:space="preserve"> определение концепции игры, механик геймплея и создание игрового мира;</w:t>
      </w:r>
    </w:p>
    <w:p w14:paraId="5172DE89" w14:textId="77777777" w:rsidR="007C4F2A" w:rsidRPr="005A353B" w:rsidRDefault="007C4F2A" w:rsidP="007C4F2A">
      <w:pPr>
        <w:pStyle w:val="afff7"/>
        <w:numPr>
          <w:ilvl w:val="0"/>
          <w:numId w:val="18"/>
        </w:numPr>
        <w:ind w:left="-284" w:right="284" w:firstLine="709"/>
        <w:jc w:val="both"/>
        <w:rPr>
          <w:sz w:val="28"/>
          <w:szCs w:val="28"/>
        </w:rPr>
      </w:pPr>
      <w:r>
        <w:rPr>
          <w:sz w:val="28"/>
          <w:szCs w:val="28"/>
        </w:rPr>
        <w:t>р</w:t>
      </w:r>
      <w:r w:rsidRPr="005A353B">
        <w:rPr>
          <w:sz w:val="28"/>
          <w:szCs w:val="28"/>
        </w:rPr>
        <w:t>еализация игровых механик</w:t>
      </w:r>
      <w:r>
        <w:rPr>
          <w:sz w:val="28"/>
          <w:szCs w:val="28"/>
        </w:rPr>
        <w:t>:</w:t>
      </w:r>
      <w:r w:rsidRPr="005A353B">
        <w:rPr>
          <w:sz w:val="28"/>
          <w:szCs w:val="28"/>
        </w:rPr>
        <w:t xml:space="preserve"> создание управления персонажем, взаимодействия с окружением и других игровых элементов;</w:t>
      </w:r>
    </w:p>
    <w:p w14:paraId="3ED00BCE" w14:textId="77777777" w:rsidR="007C4F2A" w:rsidRPr="005A353B" w:rsidRDefault="007C4F2A" w:rsidP="007C4F2A">
      <w:pPr>
        <w:pStyle w:val="afff7"/>
        <w:numPr>
          <w:ilvl w:val="0"/>
          <w:numId w:val="18"/>
        </w:numPr>
        <w:ind w:left="-284" w:right="284" w:firstLine="709"/>
        <w:jc w:val="both"/>
        <w:rPr>
          <w:sz w:val="28"/>
          <w:szCs w:val="28"/>
        </w:rPr>
      </w:pPr>
      <w:r>
        <w:rPr>
          <w:sz w:val="28"/>
          <w:szCs w:val="28"/>
        </w:rPr>
        <w:t>в</w:t>
      </w:r>
      <w:r w:rsidRPr="005A353B">
        <w:rPr>
          <w:sz w:val="28"/>
          <w:szCs w:val="28"/>
        </w:rPr>
        <w:t>изуальное оформление</w:t>
      </w:r>
      <w:r>
        <w:rPr>
          <w:sz w:val="28"/>
          <w:szCs w:val="28"/>
        </w:rPr>
        <w:t>:</w:t>
      </w:r>
      <w:r w:rsidRPr="005A353B">
        <w:rPr>
          <w:sz w:val="28"/>
          <w:szCs w:val="28"/>
        </w:rPr>
        <w:t xml:space="preserve"> разработка графического стиля, создание анимаций и интерфейса пользователя;</w:t>
      </w:r>
    </w:p>
    <w:p w14:paraId="4E61B61A" w14:textId="77777777" w:rsidR="007C4F2A" w:rsidRPr="005A353B" w:rsidRDefault="007C4F2A" w:rsidP="007C4F2A">
      <w:pPr>
        <w:pStyle w:val="afff7"/>
        <w:numPr>
          <w:ilvl w:val="0"/>
          <w:numId w:val="18"/>
        </w:numPr>
        <w:ind w:left="-284" w:right="284" w:firstLine="709"/>
        <w:jc w:val="both"/>
        <w:rPr>
          <w:sz w:val="28"/>
          <w:szCs w:val="28"/>
        </w:rPr>
      </w:pPr>
      <w:r>
        <w:rPr>
          <w:sz w:val="28"/>
          <w:szCs w:val="28"/>
        </w:rPr>
        <w:t>т</w:t>
      </w:r>
      <w:r w:rsidRPr="005A353B">
        <w:rPr>
          <w:sz w:val="28"/>
          <w:szCs w:val="28"/>
        </w:rPr>
        <w:t>естирование и оптимизация</w:t>
      </w:r>
      <w:r>
        <w:rPr>
          <w:sz w:val="28"/>
          <w:szCs w:val="28"/>
        </w:rPr>
        <w:t>:</w:t>
      </w:r>
      <w:r w:rsidRPr="005A353B">
        <w:rPr>
          <w:sz w:val="28"/>
          <w:szCs w:val="28"/>
        </w:rPr>
        <w:t xml:space="preserve"> проверка функционала, исправление ошибок и оптимизация производительности игры.</w:t>
      </w:r>
    </w:p>
    <w:p w14:paraId="1593DC3D" w14:textId="77777777" w:rsidR="007C4F2A" w:rsidRDefault="007C4F2A" w:rsidP="007C4F2A">
      <w:pPr>
        <w:ind w:left="-284" w:right="284" w:firstLine="709"/>
        <w:jc w:val="both"/>
        <w:rPr>
          <w:sz w:val="28"/>
          <w:szCs w:val="28"/>
        </w:rPr>
      </w:pPr>
      <w:r w:rsidRPr="002C6CF3">
        <w:rPr>
          <w:sz w:val="28"/>
          <w:szCs w:val="28"/>
        </w:rPr>
        <w:t>Практическая значимость полученных результатов</w:t>
      </w:r>
      <w:r>
        <w:rPr>
          <w:sz w:val="28"/>
          <w:szCs w:val="28"/>
        </w:rPr>
        <w:t xml:space="preserve"> заключается в том, что п</w:t>
      </w:r>
      <w:r w:rsidRPr="002C6CF3">
        <w:rPr>
          <w:sz w:val="28"/>
          <w:szCs w:val="28"/>
        </w:rPr>
        <w:t xml:space="preserve">олученные результаты имеют важное практическое значение в контексте разработки игр. Созданная </w:t>
      </w:r>
      <w:r>
        <w:rPr>
          <w:sz w:val="28"/>
          <w:szCs w:val="28"/>
        </w:rPr>
        <w:t>«</w:t>
      </w:r>
      <w:r w:rsidRPr="002C6CF3">
        <w:rPr>
          <w:sz w:val="28"/>
          <w:szCs w:val="28"/>
        </w:rPr>
        <w:t>бродилка</w:t>
      </w:r>
      <w:r>
        <w:rPr>
          <w:sz w:val="28"/>
          <w:szCs w:val="28"/>
        </w:rPr>
        <w:t>»</w:t>
      </w:r>
      <w:r w:rsidRPr="002C6CF3">
        <w:rPr>
          <w:sz w:val="28"/>
          <w:szCs w:val="28"/>
        </w:rPr>
        <w:t xml:space="preserve"> не только представляет собой полноценную игру, но и отражает ключевые аспекты работы над игровым проектом, начиная от идеи и заканчивая рабочей версией. Полученный опыт и </w:t>
      </w:r>
      <w:r w:rsidRPr="002C6CF3">
        <w:rPr>
          <w:sz w:val="28"/>
          <w:szCs w:val="28"/>
        </w:rPr>
        <w:lastRenderedPageBreak/>
        <w:t>навыки играют важную роль в дальнейшей разработке</w:t>
      </w:r>
      <w:r>
        <w:rPr>
          <w:sz w:val="28"/>
          <w:szCs w:val="28"/>
        </w:rPr>
        <w:t xml:space="preserve"> игры</w:t>
      </w:r>
      <w:r w:rsidRPr="002C6CF3">
        <w:rPr>
          <w:sz w:val="28"/>
          <w:szCs w:val="28"/>
        </w:rPr>
        <w:t xml:space="preserve"> и</w:t>
      </w:r>
      <w:r>
        <w:rPr>
          <w:sz w:val="28"/>
          <w:szCs w:val="28"/>
        </w:rPr>
        <w:t xml:space="preserve"> </w:t>
      </w:r>
      <w:r w:rsidRPr="002C6CF3">
        <w:rPr>
          <w:sz w:val="28"/>
          <w:szCs w:val="28"/>
        </w:rPr>
        <w:t>программировании.</w:t>
      </w:r>
    </w:p>
    <w:p w14:paraId="6474CD00" w14:textId="77777777" w:rsidR="007C4F2A" w:rsidRPr="006967FB" w:rsidRDefault="007C4F2A" w:rsidP="007C4F2A">
      <w:pPr>
        <w:ind w:left="-284" w:right="284" w:firstLine="709"/>
        <w:jc w:val="both"/>
        <w:rPr>
          <w:sz w:val="28"/>
          <w:szCs w:val="28"/>
        </w:rPr>
      </w:pPr>
      <w:r w:rsidRPr="006967FB">
        <w:rPr>
          <w:sz w:val="28"/>
          <w:szCs w:val="28"/>
        </w:rPr>
        <w:t>Для реализации проекта б</w:t>
      </w:r>
      <w:r>
        <w:rPr>
          <w:sz w:val="28"/>
          <w:szCs w:val="28"/>
        </w:rPr>
        <w:t>удут</w:t>
      </w:r>
      <w:r w:rsidRPr="006967FB">
        <w:rPr>
          <w:sz w:val="28"/>
          <w:szCs w:val="28"/>
        </w:rPr>
        <w:t xml:space="preserve"> задействованы</w:t>
      </w:r>
      <w:r>
        <w:rPr>
          <w:sz w:val="28"/>
          <w:szCs w:val="28"/>
        </w:rPr>
        <w:t xml:space="preserve"> ресурсы, перечисленные ниже</w:t>
      </w:r>
      <w:r w:rsidRPr="006967FB">
        <w:rPr>
          <w:sz w:val="28"/>
          <w:szCs w:val="28"/>
        </w:rPr>
        <w:t>:</w:t>
      </w:r>
    </w:p>
    <w:p w14:paraId="6FE965B8" w14:textId="77777777" w:rsidR="007C4F2A" w:rsidRPr="00CC1E7E" w:rsidRDefault="007C4F2A" w:rsidP="007C4F2A">
      <w:pPr>
        <w:pStyle w:val="afff7"/>
        <w:numPr>
          <w:ilvl w:val="0"/>
          <w:numId w:val="19"/>
        </w:numPr>
        <w:ind w:left="-284" w:right="284" w:firstLine="709"/>
        <w:jc w:val="both"/>
        <w:rPr>
          <w:sz w:val="28"/>
          <w:szCs w:val="28"/>
        </w:rPr>
      </w:pPr>
      <w:r>
        <w:rPr>
          <w:sz w:val="28"/>
          <w:szCs w:val="28"/>
        </w:rPr>
        <w:t>и</w:t>
      </w:r>
      <w:r w:rsidRPr="00CC1E7E">
        <w:rPr>
          <w:sz w:val="28"/>
          <w:szCs w:val="28"/>
        </w:rPr>
        <w:t>гровой движок «Unity»: интегрированная среда разработки для создания игр.</w:t>
      </w:r>
    </w:p>
    <w:p w14:paraId="67F0332F" w14:textId="77777777" w:rsidR="007C4F2A" w:rsidRPr="00CC1E7E" w:rsidRDefault="007C4F2A" w:rsidP="007C4F2A">
      <w:pPr>
        <w:pStyle w:val="afff7"/>
        <w:numPr>
          <w:ilvl w:val="0"/>
          <w:numId w:val="19"/>
        </w:numPr>
        <w:ind w:left="-284" w:right="284" w:firstLine="709"/>
        <w:jc w:val="both"/>
        <w:rPr>
          <w:sz w:val="28"/>
          <w:szCs w:val="28"/>
        </w:rPr>
      </w:pPr>
      <w:r>
        <w:rPr>
          <w:sz w:val="28"/>
          <w:szCs w:val="28"/>
        </w:rPr>
        <w:t>г</w:t>
      </w:r>
      <w:r w:rsidRPr="00CC1E7E">
        <w:rPr>
          <w:sz w:val="28"/>
          <w:szCs w:val="28"/>
        </w:rPr>
        <w:t>рафические инструменты: «Photoshop» и «</w:t>
      </w:r>
      <w:r w:rsidRPr="00CC1E7E">
        <w:rPr>
          <w:sz w:val="28"/>
          <w:szCs w:val="28"/>
          <w:lang w:val="en-US"/>
        </w:rPr>
        <w:t>Aseprite</w:t>
      </w:r>
      <w:r w:rsidRPr="00CC1E7E">
        <w:rPr>
          <w:sz w:val="28"/>
          <w:szCs w:val="28"/>
        </w:rPr>
        <w:t>»</w:t>
      </w:r>
      <w:r w:rsidRPr="00FA4C09">
        <w:rPr>
          <w:sz w:val="28"/>
          <w:szCs w:val="28"/>
        </w:rPr>
        <w:t>;</w:t>
      </w:r>
    </w:p>
    <w:p w14:paraId="04E88F49" w14:textId="77777777" w:rsidR="007C4F2A" w:rsidRPr="00CC1E7E" w:rsidRDefault="007C4F2A" w:rsidP="007C4F2A">
      <w:pPr>
        <w:pStyle w:val="afff7"/>
        <w:numPr>
          <w:ilvl w:val="0"/>
          <w:numId w:val="19"/>
        </w:numPr>
        <w:ind w:left="-284" w:right="284" w:firstLine="709"/>
        <w:jc w:val="both"/>
        <w:rPr>
          <w:sz w:val="28"/>
          <w:szCs w:val="28"/>
        </w:rPr>
      </w:pPr>
      <w:r>
        <w:rPr>
          <w:sz w:val="28"/>
          <w:szCs w:val="28"/>
        </w:rPr>
        <w:t>и</w:t>
      </w:r>
      <w:r w:rsidRPr="00CC1E7E">
        <w:rPr>
          <w:sz w:val="28"/>
          <w:szCs w:val="28"/>
        </w:rPr>
        <w:t xml:space="preserve">нструменты программирования: «Visual Studio </w:t>
      </w:r>
      <w:r w:rsidRPr="00CC1E7E">
        <w:rPr>
          <w:sz w:val="28"/>
          <w:szCs w:val="28"/>
          <w:lang w:val="en-US"/>
        </w:rPr>
        <w:t>Code</w:t>
      </w:r>
      <w:r w:rsidRPr="00CC1E7E">
        <w:rPr>
          <w:sz w:val="28"/>
          <w:szCs w:val="28"/>
        </w:rPr>
        <w:t>», для написания кода</w:t>
      </w:r>
      <w:r w:rsidRPr="00FA4C09">
        <w:rPr>
          <w:sz w:val="28"/>
          <w:szCs w:val="28"/>
        </w:rPr>
        <w:t>;</w:t>
      </w:r>
    </w:p>
    <w:p w14:paraId="22312BEC" w14:textId="6B41EB1E" w:rsidR="007C4F2A" w:rsidRPr="000A2A98" w:rsidRDefault="007C4F2A" w:rsidP="007C4F2A">
      <w:pPr>
        <w:ind w:left="-284" w:right="284" w:firstLine="709"/>
        <w:jc w:val="both"/>
        <w:rPr>
          <w:sz w:val="28"/>
          <w:szCs w:val="28"/>
        </w:rPr>
      </w:pPr>
      <w:r w:rsidRPr="00F950FA">
        <w:rPr>
          <w:sz w:val="28"/>
          <w:szCs w:val="28"/>
        </w:rPr>
        <w:t>Перспективы расширения функционала приложения</w:t>
      </w:r>
      <w:r>
        <w:rPr>
          <w:sz w:val="28"/>
          <w:szCs w:val="28"/>
        </w:rPr>
        <w:t>: п</w:t>
      </w:r>
      <w:r w:rsidRPr="00F950FA">
        <w:rPr>
          <w:sz w:val="28"/>
          <w:szCs w:val="28"/>
        </w:rPr>
        <w:t>олученный результат - лишь начальная точка для дальнейшего улучшения и расширения функционала приложения. Возможные направления развития включают в себя добавление новых уровней, введение дополнительных игровых механик, усовершенствование графики и адаптацию для различных платформ.</w:t>
      </w:r>
    </w:p>
    <w:p w14:paraId="39389649" w14:textId="5F0AE40E" w:rsidR="00A02CA5" w:rsidRPr="004358C1" w:rsidRDefault="00000000" w:rsidP="004358C1">
      <w:pPr>
        <w:pStyle w:val="1"/>
        <w:spacing w:before="0" w:after="500"/>
        <w:ind w:left="-284" w:firstLine="709"/>
        <w:rPr>
          <w:rFonts w:ascii="Times New Roman" w:hAnsi="Times New Roman" w:cs="Times New Roman"/>
        </w:rPr>
      </w:pPr>
      <w:r>
        <w:rPr>
          <w:rFonts w:ascii="Times New Roman" w:hAnsi="Times New Roman" w:cs="Times New Roman"/>
          <w:color w:val="000000"/>
          <w:sz w:val="28"/>
          <w:szCs w:val="28"/>
        </w:rPr>
        <w:br w:type="page"/>
      </w:r>
      <w:bookmarkStart w:id="3" w:name="_Toc123001827"/>
      <w:bookmarkStart w:id="4" w:name="_Toc154428826"/>
      <w:r w:rsidR="004358C1" w:rsidRPr="004358C1">
        <w:rPr>
          <w:rFonts w:ascii="Times New Roman" w:hAnsi="Times New Roman" w:cs="Times New Roman"/>
        </w:rPr>
        <w:lastRenderedPageBreak/>
        <w:t xml:space="preserve">1 </w:t>
      </w:r>
      <w:bookmarkEnd w:id="3"/>
      <w:r w:rsidR="004358C1" w:rsidRPr="004358C1">
        <w:rPr>
          <w:rFonts w:ascii="Times New Roman" w:hAnsi="Times New Roman" w:cs="Times New Roman"/>
        </w:rPr>
        <w:t>Анализ предметной области</w:t>
      </w:r>
      <w:bookmarkEnd w:id="4"/>
    </w:p>
    <w:p w14:paraId="228CDEC1" w14:textId="77777777" w:rsidR="00EF02E9" w:rsidRPr="0033202E" w:rsidRDefault="00EF02E9" w:rsidP="00EF02E9">
      <w:pPr>
        <w:ind w:left="-284" w:right="284" w:firstLine="709"/>
        <w:jc w:val="both"/>
        <w:rPr>
          <w:sz w:val="28"/>
          <w:szCs w:val="28"/>
        </w:rPr>
      </w:pPr>
      <w:r w:rsidRPr="0033202E">
        <w:rPr>
          <w:sz w:val="28"/>
          <w:szCs w:val="28"/>
        </w:rPr>
        <w:t>Разработка компьютерных игр — процесс создания компьютерных игр (видеоигр). Разработкой видеоигр занимается разработчик, который может быть представлен как одним человеком, так и фирмой. Обычно крупномасштабные коммерческие игры разрабатываются командами разработчиков в пределах компании, специализирующейся на играх для персонального компьютера или консолей. Как правило, разработку финансирует другая, более крупная компания-издатель, которая по окончанию разработки занимается изданием игры и связанными с ним тратами. Реже компании-издатели могут содержать внутренние команды разработчиков, или же компания-разработчик может разрабатывать игры за свой счет и распространять их без участия издателей, например, средствами цифровой дистрибуции (инди-игры).</w:t>
      </w:r>
    </w:p>
    <w:p w14:paraId="114A443E" w14:textId="77777777" w:rsidR="00EF02E9" w:rsidRPr="0033202E" w:rsidRDefault="00EF02E9" w:rsidP="00EF02E9">
      <w:pPr>
        <w:ind w:left="-284" w:right="284" w:firstLine="709"/>
        <w:jc w:val="both"/>
        <w:rPr>
          <w:sz w:val="28"/>
          <w:szCs w:val="28"/>
        </w:rPr>
      </w:pPr>
      <w:r w:rsidRPr="0033202E">
        <w:rPr>
          <w:sz w:val="28"/>
          <w:szCs w:val="28"/>
        </w:rPr>
        <w:t xml:space="preserve">Разработка наиболее крупнобюджетных игр, таких как «AAA-игры», может стоить десятки миллионов долларов США, причем в течение последних десятилетий эти бюджеты непрерывно росли, как и численность команд разработчиков и сроки разработки. </w:t>
      </w:r>
    </w:p>
    <w:p w14:paraId="6928C5DA" w14:textId="77777777" w:rsidR="00EF02E9" w:rsidRPr="0033202E" w:rsidRDefault="00EF02E9" w:rsidP="00EF02E9">
      <w:pPr>
        <w:ind w:left="-284" w:right="284" w:firstLine="709"/>
        <w:jc w:val="both"/>
        <w:rPr>
          <w:sz w:val="28"/>
          <w:szCs w:val="28"/>
        </w:rPr>
      </w:pPr>
      <w:r w:rsidRPr="0033202E">
        <w:rPr>
          <w:sz w:val="28"/>
          <w:szCs w:val="28"/>
        </w:rPr>
        <w:t xml:space="preserve">Благодаря развитию рынка инди-игр, многие разработчики компьютерных игр получили возможность работать над своими игровыми проектами без финансовых и юридических обязательств перед компаниями-издателями. </w:t>
      </w:r>
    </w:p>
    <w:p w14:paraId="5C3B3966" w14:textId="77777777" w:rsidR="00EF02E9" w:rsidRPr="0033202E" w:rsidRDefault="00EF02E9" w:rsidP="00EF02E9">
      <w:pPr>
        <w:ind w:left="-284" w:right="284" w:firstLine="709"/>
        <w:jc w:val="both"/>
        <w:rPr>
          <w:sz w:val="28"/>
          <w:szCs w:val="28"/>
        </w:rPr>
      </w:pPr>
      <w:r w:rsidRPr="0033202E">
        <w:rPr>
          <w:sz w:val="28"/>
          <w:szCs w:val="28"/>
        </w:rPr>
        <w:t>Инди-игры (англ. «Indie games», от англ. «independent video games» — «независимые компьютерные игры») — это компьютерные игры, созданные отдельными разработчиками или небольшими коллективами без финансовой поддержки издателя компьютерных игр. Распространение осуществляется посредством каналов цифровой дистрибуции, то есть сейчас существует множество платформ, на которые независимый разработчик может выкладывать свои игры, самые известные из них: «</w:t>
      </w:r>
      <w:r w:rsidRPr="0033202E">
        <w:rPr>
          <w:sz w:val="28"/>
          <w:szCs w:val="28"/>
          <w:lang w:val="en-US"/>
        </w:rPr>
        <w:t>Steam</w:t>
      </w:r>
      <w:r w:rsidRPr="0033202E">
        <w:rPr>
          <w:sz w:val="28"/>
          <w:szCs w:val="28"/>
        </w:rPr>
        <w:t>», «</w:t>
      </w:r>
      <w:r w:rsidRPr="0033202E">
        <w:rPr>
          <w:sz w:val="28"/>
          <w:szCs w:val="28"/>
          <w:lang w:val="en-US"/>
        </w:rPr>
        <w:t>Epic</w:t>
      </w:r>
      <w:r w:rsidRPr="0033202E">
        <w:rPr>
          <w:sz w:val="28"/>
          <w:szCs w:val="28"/>
        </w:rPr>
        <w:t xml:space="preserve"> </w:t>
      </w:r>
      <w:r w:rsidRPr="0033202E">
        <w:rPr>
          <w:sz w:val="28"/>
          <w:szCs w:val="28"/>
          <w:lang w:val="en-US"/>
        </w:rPr>
        <w:t>Games</w:t>
      </w:r>
      <w:r w:rsidRPr="0033202E">
        <w:rPr>
          <w:sz w:val="28"/>
          <w:szCs w:val="28"/>
        </w:rPr>
        <w:t xml:space="preserve"> </w:t>
      </w:r>
      <w:r w:rsidRPr="0033202E">
        <w:rPr>
          <w:sz w:val="28"/>
          <w:szCs w:val="28"/>
          <w:lang w:val="en-US"/>
        </w:rPr>
        <w:t>Store</w:t>
      </w:r>
      <w:r w:rsidRPr="0033202E">
        <w:rPr>
          <w:sz w:val="28"/>
          <w:szCs w:val="28"/>
        </w:rPr>
        <w:t>», «</w:t>
      </w:r>
      <w:r w:rsidRPr="0033202E">
        <w:rPr>
          <w:sz w:val="28"/>
          <w:szCs w:val="28"/>
          <w:lang w:val="en-US"/>
        </w:rPr>
        <w:t>Itch</w:t>
      </w:r>
      <w:r w:rsidRPr="0033202E">
        <w:rPr>
          <w:sz w:val="28"/>
          <w:szCs w:val="28"/>
        </w:rPr>
        <w:t>.</w:t>
      </w:r>
      <w:r w:rsidRPr="0033202E">
        <w:rPr>
          <w:sz w:val="28"/>
          <w:szCs w:val="28"/>
          <w:lang w:val="en-US"/>
        </w:rPr>
        <w:t>io</w:t>
      </w:r>
      <w:r w:rsidRPr="0033202E">
        <w:rPr>
          <w:sz w:val="28"/>
          <w:szCs w:val="28"/>
        </w:rPr>
        <w:t>» и «</w:t>
      </w:r>
      <w:r w:rsidRPr="0033202E">
        <w:rPr>
          <w:sz w:val="28"/>
          <w:szCs w:val="28"/>
          <w:lang w:val="en-US"/>
        </w:rPr>
        <w:t>VK</w:t>
      </w:r>
      <w:r w:rsidRPr="0033202E">
        <w:rPr>
          <w:sz w:val="28"/>
          <w:szCs w:val="28"/>
        </w:rPr>
        <w:t xml:space="preserve"> </w:t>
      </w:r>
      <w:r w:rsidRPr="0033202E">
        <w:rPr>
          <w:sz w:val="28"/>
          <w:szCs w:val="28"/>
          <w:lang w:val="en-US"/>
        </w:rPr>
        <w:t>Play</w:t>
      </w:r>
      <w:r w:rsidRPr="0033202E">
        <w:rPr>
          <w:sz w:val="28"/>
          <w:szCs w:val="28"/>
        </w:rPr>
        <w:t>». Масштаб явлений, связанных с инди-играми, ощутимо возрастает со второй половины 2000-х годов, в основном ввиду развития новых способов онлайн-дистрибуции и средств разработки.</w:t>
      </w:r>
    </w:p>
    <w:p w14:paraId="6715EBE6" w14:textId="77777777" w:rsidR="00EF02E9" w:rsidRPr="0033202E" w:rsidRDefault="00EF02E9" w:rsidP="00EF02E9">
      <w:pPr>
        <w:ind w:left="-284" w:right="284" w:firstLine="709"/>
        <w:jc w:val="both"/>
        <w:rPr>
          <w:sz w:val="28"/>
          <w:szCs w:val="28"/>
        </w:rPr>
      </w:pPr>
      <w:r w:rsidRPr="0033202E">
        <w:rPr>
          <w:sz w:val="28"/>
          <w:szCs w:val="28"/>
        </w:rPr>
        <w:t>Разработка инди игр на «Unity» представляет собой процесс создания игровых приложений в двухмерном или трехмерном формате при помощи программной среды «Unity». Развитие данной области происходит в контексте постоянного усовершенствования инструментов и технологий, направленных на облегчение и ускорение процесса разработки.</w:t>
      </w:r>
    </w:p>
    <w:p w14:paraId="4F07BB55" w14:textId="77777777" w:rsidR="00EF02E9" w:rsidRPr="0033202E" w:rsidRDefault="00EF02E9" w:rsidP="00EF02E9">
      <w:pPr>
        <w:ind w:left="-284" w:right="284" w:firstLine="709"/>
        <w:jc w:val="both"/>
        <w:rPr>
          <w:sz w:val="28"/>
          <w:szCs w:val="28"/>
        </w:rPr>
      </w:pPr>
      <w:r w:rsidRPr="0033202E">
        <w:rPr>
          <w:sz w:val="28"/>
          <w:szCs w:val="28"/>
        </w:rPr>
        <w:t>Сущности и явления данной области разработки перечислены ниже:</w:t>
      </w:r>
    </w:p>
    <w:p w14:paraId="76AA917B" w14:textId="77777777" w:rsidR="00EF02E9" w:rsidRPr="0033202E" w:rsidRDefault="00EF02E9" w:rsidP="00EF02E9">
      <w:pPr>
        <w:pStyle w:val="afff7"/>
        <w:numPr>
          <w:ilvl w:val="0"/>
          <w:numId w:val="20"/>
        </w:numPr>
        <w:ind w:left="-284" w:right="284" w:firstLine="709"/>
        <w:jc w:val="both"/>
        <w:rPr>
          <w:sz w:val="28"/>
          <w:szCs w:val="28"/>
        </w:rPr>
      </w:pPr>
      <w:r w:rsidRPr="0033202E">
        <w:rPr>
          <w:sz w:val="28"/>
          <w:szCs w:val="28"/>
        </w:rPr>
        <w:t>интегрированная среда разработки («IDE»): «Unity» предоставляет разработчикам универсальную среду с графическим интерфейсом для создания, редактирования и программирования игровых элементов;</w:t>
      </w:r>
    </w:p>
    <w:p w14:paraId="089C0137" w14:textId="77777777" w:rsidR="00EF02E9" w:rsidRPr="0033202E" w:rsidRDefault="00EF02E9" w:rsidP="00EF02E9">
      <w:pPr>
        <w:pStyle w:val="afff7"/>
        <w:numPr>
          <w:ilvl w:val="0"/>
          <w:numId w:val="20"/>
        </w:numPr>
        <w:ind w:left="-284" w:right="284" w:firstLine="709"/>
        <w:jc w:val="both"/>
        <w:rPr>
          <w:sz w:val="28"/>
          <w:szCs w:val="28"/>
        </w:rPr>
      </w:pPr>
      <w:r w:rsidRPr="0033202E">
        <w:rPr>
          <w:sz w:val="28"/>
          <w:szCs w:val="28"/>
        </w:rPr>
        <w:lastRenderedPageBreak/>
        <w:t>графический движок и рендеринг: «Unity» обладает инструментами для создания и управления «2D» графикой, позволяющими реализовывать анимацию, работать с текстурами, спрайтами и анимированными объектами;</w:t>
      </w:r>
    </w:p>
    <w:p w14:paraId="63E75340" w14:textId="77777777" w:rsidR="00EF02E9" w:rsidRPr="0033202E" w:rsidRDefault="00EF02E9" w:rsidP="00EF02E9">
      <w:pPr>
        <w:pStyle w:val="afff7"/>
        <w:numPr>
          <w:ilvl w:val="0"/>
          <w:numId w:val="20"/>
        </w:numPr>
        <w:ind w:left="-284" w:right="284" w:firstLine="709"/>
        <w:jc w:val="both"/>
        <w:rPr>
          <w:sz w:val="28"/>
          <w:szCs w:val="28"/>
        </w:rPr>
      </w:pPr>
      <w:r w:rsidRPr="0033202E">
        <w:rPr>
          <w:sz w:val="28"/>
          <w:szCs w:val="28"/>
        </w:rPr>
        <w:t>программирование и скриптинг: использование языка программирования «C#» для создания игровой логики, взаимодействия объектов, создания и редактирования скриптов, определяющих поведение элементов игры;</w:t>
      </w:r>
    </w:p>
    <w:p w14:paraId="3C71A7E6" w14:textId="77777777" w:rsidR="00EF02E9" w:rsidRPr="0033202E" w:rsidRDefault="00EF02E9" w:rsidP="00EF02E9">
      <w:pPr>
        <w:pStyle w:val="afff7"/>
        <w:numPr>
          <w:ilvl w:val="0"/>
          <w:numId w:val="20"/>
        </w:numPr>
        <w:ind w:left="-284" w:right="284" w:firstLine="709"/>
        <w:jc w:val="both"/>
        <w:rPr>
          <w:sz w:val="28"/>
          <w:szCs w:val="28"/>
        </w:rPr>
      </w:pPr>
      <w:r w:rsidRPr="0033202E">
        <w:rPr>
          <w:sz w:val="28"/>
          <w:szCs w:val="28"/>
        </w:rPr>
        <w:t>управление ресурсами: эффективное управление звуками, изображениями, анимациями, и другими ресурсами игры с помощью специальных инструментов «Unity».</w:t>
      </w:r>
    </w:p>
    <w:p w14:paraId="6F4300BD" w14:textId="77777777" w:rsidR="00EF02E9" w:rsidRPr="0033202E" w:rsidRDefault="00EF02E9" w:rsidP="00EF02E9">
      <w:pPr>
        <w:ind w:left="-284" w:right="284" w:firstLine="709"/>
        <w:jc w:val="both"/>
        <w:rPr>
          <w:sz w:val="28"/>
          <w:szCs w:val="28"/>
        </w:rPr>
      </w:pPr>
      <w:r w:rsidRPr="0033202E">
        <w:rPr>
          <w:sz w:val="28"/>
          <w:szCs w:val="28"/>
        </w:rPr>
        <w:t>Отношения и процессы, определяющие сферу деятельности данной области:</w:t>
      </w:r>
    </w:p>
    <w:p w14:paraId="788038DC" w14:textId="77777777" w:rsidR="00EF02E9" w:rsidRPr="0033202E" w:rsidRDefault="00EF02E9" w:rsidP="00EF02E9">
      <w:pPr>
        <w:pStyle w:val="afff7"/>
        <w:numPr>
          <w:ilvl w:val="0"/>
          <w:numId w:val="21"/>
        </w:numPr>
        <w:ind w:left="-284" w:right="284" w:firstLine="709"/>
        <w:jc w:val="both"/>
        <w:rPr>
          <w:sz w:val="28"/>
          <w:szCs w:val="28"/>
        </w:rPr>
      </w:pPr>
      <w:r w:rsidRPr="0033202E">
        <w:rPr>
          <w:sz w:val="28"/>
          <w:szCs w:val="28"/>
        </w:rPr>
        <w:t>цикл разработки игры: включает этапы планирования, дизайна, программирования, тестирования и выпуска игры, каждый из которых требует четкой организации и согласования усилий всей команды разработчиков;</w:t>
      </w:r>
    </w:p>
    <w:p w14:paraId="6A1246D5" w14:textId="77777777" w:rsidR="00EF02E9" w:rsidRPr="0033202E" w:rsidRDefault="00EF02E9" w:rsidP="00EF02E9">
      <w:pPr>
        <w:pStyle w:val="afff7"/>
        <w:numPr>
          <w:ilvl w:val="0"/>
          <w:numId w:val="21"/>
        </w:numPr>
        <w:ind w:left="-284" w:right="284" w:firstLine="709"/>
        <w:jc w:val="both"/>
        <w:rPr>
          <w:sz w:val="28"/>
          <w:szCs w:val="28"/>
        </w:rPr>
      </w:pPr>
      <w:r w:rsidRPr="0033202E">
        <w:rPr>
          <w:sz w:val="28"/>
          <w:szCs w:val="28"/>
        </w:rPr>
        <w:t>командная работа и коммуникация: в разработке игр важна эффективная командная работа, включая взаимодействие между программистами, дизайнерами, художниками, звукорежиссерами и другими специалистами;</w:t>
      </w:r>
    </w:p>
    <w:p w14:paraId="5A343D68" w14:textId="77777777" w:rsidR="00EF02E9" w:rsidRPr="0033202E" w:rsidRDefault="00EF02E9" w:rsidP="00EF02E9">
      <w:pPr>
        <w:pStyle w:val="afff7"/>
        <w:numPr>
          <w:ilvl w:val="0"/>
          <w:numId w:val="21"/>
        </w:numPr>
        <w:ind w:left="-284" w:right="284" w:firstLine="709"/>
        <w:jc w:val="both"/>
        <w:rPr>
          <w:sz w:val="28"/>
          <w:szCs w:val="28"/>
        </w:rPr>
      </w:pPr>
      <w:r w:rsidRPr="0033202E">
        <w:rPr>
          <w:sz w:val="28"/>
          <w:szCs w:val="28"/>
        </w:rPr>
        <w:t>техническая поддержка и обновления: после выпуска игры важно обеспечивать техническую поддержку, исправлять ошибки, так называемые баги, и предоставлять обновления для улучшения игрового опыта игроков;</w:t>
      </w:r>
    </w:p>
    <w:p w14:paraId="2124AB6E" w14:textId="77777777" w:rsidR="00EF02E9" w:rsidRPr="0033202E" w:rsidRDefault="00EF02E9" w:rsidP="00EF02E9">
      <w:pPr>
        <w:pStyle w:val="afff7"/>
        <w:numPr>
          <w:ilvl w:val="0"/>
          <w:numId w:val="21"/>
        </w:numPr>
        <w:ind w:left="-284" w:right="284" w:firstLine="709"/>
        <w:jc w:val="both"/>
        <w:rPr>
          <w:sz w:val="28"/>
          <w:szCs w:val="28"/>
        </w:rPr>
      </w:pPr>
      <w:r w:rsidRPr="0033202E">
        <w:rPr>
          <w:sz w:val="28"/>
          <w:szCs w:val="28"/>
        </w:rPr>
        <w:t>монетизация и распространение: определение стратегий монетизации игры (платная/бесплатная с возможностью покупок внутри игры), выбор платформ для распространения («Steam», мобильные платформы и другие).</w:t>
      </w:r>
    </w:p>
    <w:p w14:paraId="16D15CFA" w14:textId="77777777" w:rsidR="00EF02E9" w:rsidRPr="0033202E" w:rsidRDefault="00EF02E9" w:rsidP="00EF02E9">
      <w:pPr>
        <w:ind w:left="-284" w:right="284" w:firstLine="709"/>
        <w:jc w:val="both"/>
        <w:rPr>
          <w:sz w:val="28"/>
          <w:szCs w:val="28"/>
        </w:rPr>
      </w:pPr>
      <w:r w:rsidRPr="0033202E">
        <w:rPr>
          <w:sz w:val="28"/>
          <w:szCs w:val="28"/>
        </w:rPr>
        <w:t>Разработка инди игр на «Unity» представляет собой многоаспектный процесс, требующий особый подход, глубоких знаний технических аспектов игровой разработки и умения эффективно управлять проектом от начала до выпуска готовой игры на рынок.</w:t>
      </w:r>
    </w:p>
    <w:p w14:paraId="78E89744" w14:textId="77777777" w:rsidR="00EF02E9" w:rsidRPr="0033202E" w:rsidRDefault="00EF02E9" w:rsidP="00EF02E9">
      <w:pPr>
        <w:ind w:left="-284" w:right="284" w:firstLine="709"/>
        <w:jc w:val="both"/>
        <w:rPr>
          <w:sz w:val="28"/>
          <w:szCs w:val="28"/>
        </w:rPr>
      </w:pPr>
      <w:r w:rsidRPr="0033202E">
        <w:rPr>
          <w:sz w:val="28"/>
          <w:szCs w:val="28"/>
        </w:rPr>
        <w:t>Разрабатываемый проект относится к инди-разработке и развивается только за счет средств разработчиков. Благодаря развитию программного обеспечения разработки компьютерных игр, команде разработчиков не требуется тратить несколько лет на разработку игрового движка. Это позволяет сразу же приступать к непосредственной работе над игровым проектом и значительно сокращает время его разработки.</w:t>
      </w:r>
    </w:p>
    <w:p w14:paraId="55DF78C9" w14:textId="77777777" w:rsidR="00A02CA5" w:rsidRDefault="00000000">
      <w:pPr>
        <w:ind w:left="-283" w:firstLineChars="125" w:firstLine="350"/>
        <w:rPr>
          <w:sz w:val="28"/>
          <w:szCs w:val="28"/>
        </w:rPr>
      </w:pPr>
      <w:r>
        <w:rPr>
          <w:sz w:val="28"/>
          <w:szCs w:val="28"/>
        </w:rPr>
        <w:br w:type="page"/>
      </w:r>
    </w:p>
    <w:p w14:paraId="4A849B25" w14:textId="6128E8CC" w:rsidR="00A02CA5" w:rsidRPr="004358C1" w:rsidRDefault="004358C1" w:rsidP="004358C1">
      <w:pPr>
        <w:pStyle w:val="1"/>
        <w:spacing w:before="0" w:after="500"/>
        <w:ind w:left="-284" w:firstLine="709"/>
        <w:rPr>
          <w:rFonts w:ascii="Times New Roman" w:hAnsi="Times New Roman" w:cs="Times New Roman"/>
        </w:rPr>
      </w:pPr>
      <w:bookmarkStart w:id="5" w:name="_Toc154428827"/>
      <w:r w:rsidRPr="004358C1">
        <w:rPr>
          <w:rFonts w:ascii="Times New Roman" w:hAnsi="Times New Roman" w:cs="Times New Roman"/>
        </w:rPr>
        <w:lastRenderedPageBreak/>
        <w:t xml:space="preserve">2 </w:t>
      </w:r>
      <w:r w:rsidR="007B6C1E">
        <w:rPr>
          <w:rFonts w:ascii="Times New Roman" w:hAnsi="Times New Roman" w:cs="Times New Roman"/>
        </w:rPr>
        <w:t>Проектирование приложения</w:t>
      </w:r>
      <w:bookmarkEnd w:id="5"/>
    </w:p>
    <w:p w14:paraId="68F64576" w14:textId="77777777" w:rsidR="00135B76" w:rsidRPr="00C50CC6" w:rsidRDefault="00135B76" w:rsidP="00135B76">
      <w:pPr>
        <w:ind w:left="-284" w:right="284" w:firstLine="709"/>
        <w:jc w:val="both"/>
        <w:rPr>
          <w:sz w:val="28"/>
          <w:szCs w:val="28"/>
        </w:rPr>
      </w:pPr>
      <w:r w:rsidRPr="00C50CC6">
        <w:rPr>
          <w:sz w:val="28"/>
          <w:szCs w:val="28"/>
        </w:rPr>
        <w:t>Проектируемое приложение «</w:t>
      </w:r>
      <w:r w:rsidRPr="00C50CC6">
        <w:rPr>
          <w:sz w:val="28"/>
          <w:szCs w:val="28"/>
          <w:lang w:val="en-US"/>
        </w:rPr>
        <w:t>Wander</w:t>
      </w:r>
      <w:r w:rsidRPr="00C50CC6">
        <w:rPr>
          <w:sz w:val="28"/>
          <w:szCs w:val="28"/>
        </w:rPr>
        <w:t xml:space="preserve"> 2</w:t>
      </w:r>
      <w:r w:rsidRPr="00C50CC6">
        <w:rPr>
          <w:sz w:val="28"/>
          <w:szCs w:val="28"/>
          <w:lang w:val="en-US"/>
        </w:rPr>
        <w:t>D</w:t>
      </w:r>
      <w:r w:rsidRPr="00C50CC6">
        <w:rPr>
          <w:sz w:val="28"/>
          <w:szCs w:val="28"/>
        </w:rPr>
        <w:t>» – это игра в жанре «бродилка» и расположением камеры «</w:t>
      </w:r>
      <w:r w:rsidRPr="00C50CC6">
        <w:rPr>
          <w:sz w:val="28"/>
          <w:szCs w:val="28"/>
          <w:lang w:val="en-US"/>
        </w:rPr>
        <w:t>top</w:t>
      </w:r>
      <w:r w:rsidRPr="00C50CC6">
        <w:rPr>
          <w:sz w:val="28"/>
          <w:szCs w:val="28"/>
        </w:rPr>
        <w:t xml:space="preserve"> - </w:t>
      </w:r>
      <w:r w:rsidRPr="00C50CC6">
        <w:rPr>
          <w:sz w:val="28"/>
          <w:szCs w:val="28"/>
          <w:lang w:val="en-US"/>
        </w:rPr>
        <w:t>down</w:t>
      </w:r>
      <w:r w:rsidRPr="00C50CC6">
        <w:rPr>
          <w:sz w:val="28"/>
          <w:szCs w:val="28"/>
        </w:rPr>
        <w:t>», в которой главный герой исследует игровой мир, взаимодействуя с различными предметами. Данная игра предназначена для широкого круга пользователей с простыми механиками и интуитивно понятным коротким игровым процессом.</w:t>
      </w:r>
      <w:r w:rsidRPr="00C50CC6">
        <w:rPr>
          <w:sz w:val="28"/>
          <w:szCs w:val="28"/>
        </w:rPr>
        <w:br/>
        <w:t xml:space="preserve">Для успешной реализации данного продукта, нужно сформулировать ряд требований. </w:t>
      </w:r>
    </w:p>
    <w:p w14:paraId="4AD3BCB3" w14:textId="77777777" w:rsidR="00135B76" w:rsidRPr="00C50CC6" w:rsidRDefault="00135B76" w:rsidP="00135B76">
      <w:pPr>
        <w:ind w:left="-284" w:right="284" w:firstLine="709"/>
        <w:jc w:val="both"/>
        <w:rPr>
          <w:sz w:val="28"/>
          <w:szCs w:val="28"/>
        </w:rPr>
      </w:pPr>
      <w:r w:rsidRPr="00C50CC6">
        <w:rPr>
          <w:sz w:val="28"/>
          <w:szCs w:val="28"/>
        </w:rPr>
        <w:t>Требования по геймплейной составляющей – игрок появляется на первом уровне, чтобы попасть на следующий, ему нужно найти некоторое количество монет. Чтобы получить те самые монеты, игрок должен изучать различные локации, присутствующие на карте. Изучая локации, игрок должен решать ряд простых задач такие как передвинуть предмет, принести предмет и так далее. Выполнение данных задач поощряется выдачей монет, которые необходимы игроку для успешного прохождения игры.</w:t>
      </w:r>
    </w:p>
    <w:p w14:paraId="37FAEA08" w14:textId="77777777" w:rsidR="00135B76" w:rsidRPr="00C50CC6" w:rsidRDefault="00135B76" w:rsidP="00135B76">
      <w:pPr>
        <w:ind w:left="-284" w:right="284" w:firstLine="709"/>
        <w:jc w:val="both"/>
        <w:rPr>
          <w:sz w:val="28"/>
          <w:szCs w:val="28"/>
        </w:rPr>
      </w:pPr>
      <w:r w:rsidRPr="00C50CC6">
        <w:rPr>
          <w:sz w:val="28"/>
          <w:szCs w:val="28"/>
        </w:rPr>
        <w:t>Игра должна иметь двумерную графику и вид сверху.</w:t>
      </w:r>
    </w:p>
    <w:p w14:paraId="2FF107EE" w14:textId="77777777" w:rsidR="00135B76" w:rsidRPr="00C50CC6" w:rsidRDefault="00135B76" w:rsidP="00135B76">
      <w:pPr>
        <w:ind w:left="-284" w:right="284" w:firstLine="709"/>
        <w:jc w:val="both"/>
        <w:rPr>
          <w:sz w:val="28"/>
          <w:szCs w:val="28"/>
        </w:rPr>
      </w:pPr>
      <w:r w:rsidRPr="00C50CC6">
        <w:rPr>
          <w:sz w:val="28"/>
          <w:szCs w:val="28"/>
        </w:rPr>
        <w:t>В игре должны присутствовать две локации: лес и замок. Каждая локация уникальна, то есть локации должны отличаться дизайном и загадками.</w:t>
      </w:r>
    </w:p>
    <w:p w14:paraId="4CC9F2D4" w14:textId="77777777" w:rsidR="00135B76" w:rsidRPr="00C50CC6" w:rsidRDefault="00135B76" w:rsidP="00135B76">
      <w:pPr>
        <w:ind w:left="-284" w:right="284" w:firstLine="709"/>
        <w:jc w:val="both"/>
        <w:rPr>
          <w:sz w:val="28"/>
          <w:szCs w:val="28"/>
        </w:rPr>
      </w:pPr>
      <w:r w:rsidRPr="00C50CC6">
        <w:rPr>
          <w:sz w:val="28"/>
          <w:szCs w:val="28"/>
        </w:rPr>
        <w:t>Загадки должны быть достаточно простыми, например</w:t>
      </w:r>
      <w:r>
        <w:rPr>
          <w:sz w:val="28"/>
          <w:szCs w:val="28"/>
        </w:rPr>
        <w:t xml:space="preserve"> требуется</w:t>
      </w:r>
      <w:r w:rsidRPr="00C50CC6">
        <w:rPr>
          <w:sz w:val="28"/>
          <w:szCs w:val="28"/>
        </w:rPr>
        <w:t xml:space="preserve"> принес</w:t>
      </w:r>
      <w:r>
        <w:rPr>
          <w:sz w:val="28"/>
          <w:szCs w:val="28"/>
        </w:rPr>
        <w:t>т</w:t>
      </w:r>
      <w:r w:rsidRPr="00C50CC6">
        <w:rPr>
          <w:sz w:val="28"/>
          <w:szCs w:val="28"/>
        </w:rPr>
        <w:t>и какую – либо вещь или перемести</w:t>
      </w:r>
      <w:r>
        <w:rPr>
          <w:sz w:val="28"/>
          <w:szCs w:val="28"/>
        </w:rPr>
        <w:t>ть</w:t>
      </w:r>
      <w:r w:rsidRPr="00C50CC6">
        <w:rPr>
          <w:sz w:val="28"/>
          <w:szCs w:val="28"/>
        </w:rPr>
        <w:t xml:space="preserve"> нужный объект в необходимое место для получения монеты.</w:t>
      </w:r>
    </w:p>
    <w:p w14:paraId="7A757FC9" w14:textId="77777777" w:rsidR="00135B76" w:rsidRPr="00C50CC6" w:rsidRDefault="00135B76" w:rsidP="00135B76">
      <w:pPr>
        <w:ind w:left="-284" w:right="284" w:firstLine="709"/>
        <w:jc w:val="both"/>
        <w:rPr>
          <w:sz w:val="28"/>
          <w:szCs w:val="28"/>
        </w:rPr>
      </w:pPr>
      <w:r w:rsidRPr="00C50CC6">
        <w:rPr>
          <w:sz w:val="28"/>
          <w:szCs w:val="28"/>
        </w:rPr>
        <w:t>Интерфейс игры состоит из главного меню и игровой панели. В главном меню игрок может выбрать уровень, сбросить свой прогресс или выйти из игры. Игровая панель находится в верхней части экрана и состоит из двух компонентов: изображение монетки, которые нужно собирать и непосредственно их количество.</w:t>
      </w:r>
    </w:p>
    <w:p w14:paraId="08B43AE2" w14:textId="77777777" w:rsidR="00135B76" w:rsidRPr="00C50CC6" w:rsidRDefault="00135B76" w:rsidP="00135B76">
      <w:pPr>
        <w:ind w:left="-284" w:right="284" w:firstLine="709"/>
        <w:jc w:val="both"/>
        <w:rPr>
          <w:sz w:val="28"/>
          <w:szCs w:val="28"/>
        </w:rPr>
      </w:pPr>
      <w:r w:rsidRPr="00C50CC6">
        <w:rPr>
          <w:sz w:val="28"/>
          <w:szCs w:val="28"/>
        </w:rPr>
        <w:t>Управление осуществляется при помощи клавиш, представленных ниже:</w:t>
      </w:r>
    </w:p>
    <w:p w14:paraId="0543A322" w14:textId="77777777" w:rsidR="00135B76" w:rsidRPr="00C50CC6" w:rsidRDefault="00135B76" w:rsidP="00135B76">
      <w:pPr>
        <w:pStyle w:val="afff7"/>
        <w:numPr>
          <w:ilvl w:val="0"/>
          <w:numId w:val="22"/>
        </w:numPr>
        <w:ind w:left="-284" w:right="284" w:firstLine="709"/>
        <w:jc w:val="both"/>
        <w:rPr>
          <w:sz w:val="28"/>
          <w:szCs w:val="28"/>
        </w:rPr>
      </w:pPr>
      <w:r w:rsidRPr="00C50CC6">
        <w:rPr>
          <w:sz w:val="28"/>
          <w:szCs w:val="28"/>
        </w:rPr>
        <w:t>«</w:t>
      </w:r>
      <w:r w:rsidRPr="00C50CC6">
        <w:rPr>
          <w:sz w:val="28"/>
          <w:szCs w:val="28"/>
          <w:lang w:val="en-US"/>
        </w:rPr>
        <w:t>w</w:t>
      </w:r>
      <w:r w:rsidRPr="00C50CC6">
        <w:rPr>
          <w:sz w:val="28"/>
          <w:szCs w:val="28"/>
        </w:rPr>
        <w:t xml:space="preserve">» - вверх; </w:t>
      </w:r>
    </w:p>
    <w:p w14:paraId="0ED5F737" w14:textId="77777777" w:rsidR="00135B76" w:rsidRPr="00C50CC6" w:rsidRDefault="00135B76" w:rsidP="00135B76">
      <w:pPr>
        <w:pStyle w:val="afff7"/>
        <w:numPr>
          <w:ilvl w:val="0"/>
          <w:numId w:val="22"/>
        </w:numPr>
        <w:ind w:left="-284" w:right="284" w:firstLine="709"/>
        <w:jc w:val="both"/>
        <w:rPr>
          <w:sz w:val="28"/>
          <w:szCs w:val="28"/>
        </w:rPr>
      </w:pPr>
      <w:r w:rsidRPr="00C50CC6">
        <w:rPr>
          <w:sz w:val="28"/>
          <w:szCs w:val="28"/>
        </w:rPr>
        <w:t>«</w:t>
      </w:r>
      <w:r w:rsidRPr="00C50CC6">
        <w:rPr>
          <w:sz w:val="28"/>
          <w:szCs w:val="28"/>
          <w:lang w:val="en-US"/>
        </w:rPr>
        <w:t>a</w:t>
      </w:r>
      <w:r w:rsidRPr="00C50CC6">
        <w:rPr>
          <w:sz w:val="28"/>
          <w:szCs w:val="28"/>
        </w:rPr>
        <w:t>» - влево;</w:t>
      </w:r>
    </w:p>
    <w:p w14:paraId="4179C4BC" w14:textId="77777777" w:rsidR="00135B76" w:rsidRPr="00C50CC6" w:rsidRDefault="00135B76" w:rsidP="00135B76">
      <w:pPr>
        <w:pStyle w:val="afff7"/>
        <w:numPr>
          <w:ilvl w:val="0"/>
          <w:numId w:val="22"/>
        </w:numPr>
        <w:ind w:left="-284" w:right="284" w:firstLine="709"/>
        <w:jc w:val="both"/>
        <w:rPr>
          <w:sz w:val="28"/>
          <w:szCs w:val="28"/>
        </w:rPr>
      </w:pPr>
      <w:r w:rsidRPr="00C50CC6">
        <w:rPr>
          <w:sz w:val="28"/>
          <w:szCs w:val="28"/>
        </w:rPr>
        <w:t>«</w:t>
      </w:r>
      <w:r w:rsidRPr="00C50CC6">
        <w:rPr>
          <w:sz w:val="28"/>
          <w:szCs w:val="28"/>
          <w:lang w:val="en-US"/>
        </w:rPr>
        <w:t>s</w:t>
      </w:r>
      <w:r w:rsidRPr="00C50CC6">
        <w:rPr>
          <w:sz w:val="28"/>
          <w:szCs w:val="28"/>
        </w:rPr>
        <w:t>» - вправо;</w:t>
      </w:r>
    </w:p>
    <w:p w14:paraId="777D2C45" w14:textId="77777777" w:rsidR="00135B76" w:rsidRPr="00C50CC6" w:rsidRDefault="00135B76" w:rsidP="00135B76">
      <w:pPr>
        <w:pStyle w:val="afff7"/>
        <w:numPr>
          <w:ilvl w:val="0"/>
          <w:numId w:val="22"/>
        </w:numPr>
        <w:ind w:left="-284" w:right="284" w:firstLine="709"/>
        <w:jc w:val="both"/>
        <w:rPr>
          <w:sz w:val="28"/>
          <w:szCs w:val="28"/>
        </w:rPr>
      </w:pPr>
      <w:r w:rsidRPr="00C50CC6">
        <w:rPr>
          <w:sz w:val="28"/>
          <w:szCs w:val="28"/>
        </w:rPr>
        <w:t>«</w:t>
      </w:r>
      <w:r w:rsidRPr="00C50CC6">
        <w:rPr>
          <w:sz w:val="28"/>
          <w:szCs w:val="28"/>
          <w:lang w:val="en-US"/>
        </w:rPr>
        <w:t>d</w:t>
      </w:r>
      <w:r w:rsidRPr="00C50CC6">
        <w:rPr>
          <w:sz w:val="28"/>
          <w:szCs w:val="28"/>
        </w:rPr>
        <w:t>» - вниз.</w:t>
      </w:r>
    </w:p>
    <w:p w14:paraId="18185A51" w14:textId="77777777" w:rsidR="00135B76" w:rsidRPr="00C50CC6" w:rsidRDefault="00135B76" w:rsidP="00135B76">
      <w:pPr>
        <w:ind w:left="-284" w:right="284" w:firstLine="709"/>
        <w:jc w:val="both"/>
        <w:rPr>
          <w:sz w:val="28"/>
          <w:szCs w:val="28"/>
        </w:rPr>
      </w:pPr>
      <w:r w:rsidRPr="00C50CC6">
        <w:rPr>
          <w:sz w:val="28"/>
          <w:szCs w:val="28"/>
        </w:rPr>
        <w:t>В ходе анализа предметной области и на основе необходимых требований были определены функциональные и нефункциональные требования к игровому приложению и возможности, которые должны предоставляться пользователю приложения.</w:t>
      </w:r>
    </w:p>
    <w:p w14:paraId="794D83A7" w14:textId="77777777" w:rsidR="00135B76" w:rsidRPr="00C50CC6" w:rsidRDefault="00135B76" w:rsidP="00135B76">
      <w:pPr>
        <w:ind w:left="-284" w:right="284" w:firstLine="709"/>
        <w:jc w:val="both"/>
        <w:rPr>
          <w:sz w:val="28"/>
          <w:szCs w:val="28"/>
        </w:rPr>
      </w:pPr>
      <w:r w:rsidRPr="00C50CC6">
        <w:rPr>
          <w:sz w:val="28"/>
          <w:szCs w:val="28"/>
        </w:rPr>
        <w:t>Функциональные требования определяют функциональность программного обеспечения, то есть описывают, какое поведение должна предоставлять разрабатываемая система. Разрабатываемая система должна удовлетворять следующим функциональным требованиям:</w:t>
      </w:r>
    </w:p>
    <w:p w14:paraId="2DC0A0A5" w14:textId="77777777" w:rsidR="00135B76" w:rsidRDefault="00135B76" w:rsidP="00135B76">
      <w:pPr>
        <w:pStyle w:val="afff7"/>
        <w:numPr>
          <w:ilvl w:val="0"/>
          <w:numId w:val="22"/>
        </w:numPr>
        <w:ind w:left="-284" w:right="284" w:firstLine="709"/>
        <w:jc w:val="both"/>
        <w:rPr>
          <w:sz w:val="28"/>
          <w:szCs w:val="28"/>
        </w:rPr>
      </w:pPr>
      <w:r>
        <w:rPr>
          <w:sz w:val="28"/>
          <w:szCs w:val="28"/>
        </w:rPr>
        <w:t>в</w:t>
      </w:r>
      <w:r w:rsidRPr="00C50CC6">
        <w:rPr>
          <w:sz w:val="28"/>
          <w:szCs w:val="28"/>
        </w:rPr>
        <w:t xml:space="preserve"> приложении должно присутствовать меню для более удобного начала игры;</w:t>
      </w:r>
    </w:p>
    <w:p w14:paraId="51DFA0E6" w14:textId="77777777" w:rsidR="00135B76" w:rsidRPr="00C50CC6" w:rsidRDefault="00135B76" w:rsidP="00135B76">
      <w:pPr>
        <w:pStyle w:val="afff7"/>
        <w:numPr>
          <w:ilvl w:val="0"/>
          <w:numId w:val="22"/>
        </w:numPr>
        <w:ind w:left="-284" w:right="284" w:firstLine="709"/>
        <w:jc w:val="both"/>
        <w:rPr>
          <w:sz w:val="28"/>
          <w:szCs w:val="28"/>
        </w:rPr>
      </w:pPr>
      <w:r>
        <w:rPr>
          <w:sz w:val="28"/>
          <w:szCs w:val="28"/>
        </w:rPr>
        <w:t>в меню должна присутствовать кнопка для выхода из игры</w:t>
      </w:r>
      <w:r w:rsidRPr="000F14BC">
        <w:rPr>
          <w:sz w:val="28"/>
          <w:szCs w:val="28"/>
        </w:rPr>
        <w:t>;</w:t>
      </w:r>
    </w:p>
    <w:p w14:paraId="0B2C71EC" w14:textId="77777777" w:rsidR="00135B76" w:rsidRPr="00C50CC6" w:rsidRDefault="00135B76" w:rsidP="00135B76">
      <w:pPr>
        <w:pStyle w:val="afff7"/>
        <w:numPr>
          <w:ilvl w:val="0"/>
          <w:numId w:val="22"/>
        </w:numPr>
        <w:ind w:left="-284" w:right="284" w:firstLine="709"/>
        <w:jc w:val="both"/>
        <w:rPr>
          <w:sz w:val="28"/>
          <w:szCs w:val="28"/>
        </w:rPr>
      </w:pPr>
      <w:r>
        <w:rPr>
          <w:sz w:val="28"/>
          <w:szCs w:val="28"/>
        </w:rPr>
        <w:lastRenderedPageBreak/>
        <w:t>п</w:t>
      </w:r>
      <w:r w:rsidRPr="00C50CC6">
        <w:rPr>
          <w:sz w:val="28"/>
          <w:szCs w:val="28"/>
        </w:rPr>
        <w:t>ользователь должен иметь возможность выбора уровня;</w:t>
      </w:r>
    </w:p>
    <w:p w14:paraId="431B2075" w14:textId="77777777" w:rsidR="00135B76" w:rsidRPr="00C50CC6" w:rsidRDefault="00135B76" w:rsidP="00135B76">
      <w:pPr>
        <w:pStyle w:val="afff7"/>
        <w:numPr>
          <w:ilvl w:val="0"/>
          <w:numId w:val="22"/>
        </w:numPr>
        <w:ind w:left="-284" w:right="284" w:firstLine="709"/>
        <w:jc w:val="both"/>
        <w:rPr>
          <w:sz w:val="28"/>
          <w:szCs w:val="28"/>
        </w:rPr>
      </w:pPr>
      <w:r>
        <w:rPr>
          <w:sz w:val="28"/>
          <w:szCs w:val="28"/>
        </w:rPr>
        <w:t>п</w:t>
      </w:r>
      <w:r w:rsidRPr="00C50CC6">
        <w:rPr>
          <w:sz w:val="28"/>
          <w:szCs w:val="28"/>
        </w:rPr>
        <w:t xml:space="preserve">ользователь должен иметь возможность сбрасывать свой прогресс; </w:t>
      </w:r>
    </w:p>
    <w:p w14:paraId="02B90B6A" w14:textId="77777777" w:rsidR="00135B76" w:rsidRPr="00C50CC6" w:rsidRDefault="00135B76" w:rsidP="00135B76">
      <w:pPr>
        <w:pStyle w:val="afff7"/>
        <w:numPr>
          <w:ilvl w:val="0"/>
          <w:numId w:val="22"/>
        </w:numPr>
        <w:ind w:left="-284" w:right="284" w:firstLine="709"/>
        <w:jc w:val="both"/>
        <w:rPr>
          <w:sz w:val="28"/>
          <w:szCs w:val="28"/>
        </w:rPr>
      </w:pPr>
      <w:r>
        <w:rPr>
          <w:sz w:val="28"/>
          <w:szCs w:val="28"/>
        </w:rPr>
        <w:t>п</w:t>
      </w:r>
      <w:r w:rsidRPr="00C50CC6">
        <w:rPr>
          <w:sz w:val="28"/>
          <w:szCs w:val="28"/>
        </w:rPr>
        <w:t>ользователь должен иметь возможность взаимодействовать с окружающими объектами;</w:t>
      </w:r>
    </w:p>
    <w:p w14:paraId="0FF78BFF" w14:textId="77777777" w:rsidR="00135B76" w:rsidRPr="00C50CC6" w:rsidRDefault="00135B76" w:rsidP="00135B76">
      <w:pPr>
        <w:pStyle w:val="afff7"/>
        <w:numPr>
          <w:ilvl w:val="0"/>
          <w:numId w:val="22"/>
        </w:numPr>
        <w:ind w:left="-284" w:right="284" w:firstLine="709"/>
        <w:jc w:val="both"/>
        <w:rPr>
          <w:sz w:val="28"/>
          <w:szCs w:val="28"/>
        </w:rPr>
      </w:pPr>
      <w:r>
        <w:rPr>
          <w:sz w:val="28"/>
          <w:szCs w:val="28"/>
        </w:rPr>
        <w:t>п</w:t>
      </w:r>
      <w:r w:rsidRPr="00C50CC6">
        <w:rPr>
          <w:sz w:val="28"/>
          <w:szCs w:val="28"/>
        </w:rPr>
        <w:t>ользователь должен иметь возможность подбирать монеты;</w:t>
      </w:r>
    </w:p>
    <w:p w14:paraId="26C268BE" w14:textId="77777777" w:rsidR="00135B76" w:rsidRPr="00C50CC6" w:rsidRDefault="00135B76" w:rsidP="00135B76">
      <w:pPr>
        <w:pStyle w:val="afff7"/>
        <w:numPr>
          <w:ilvl w:val="0"/>
          <w:numId w:val="22"/>
        </w:numPr>
        <w:ind w:left="-284" w:right="284" w:firstLine="709"/>
        <w:jc w:val="both"/>
        <w:rPr>
          <w:sz w:val="28"/>
          <w:szCs w:val="28"/>
        </w:rPr>
      </w:pPr>
      <w:r>
        <w:rPr>
          <w:sz w:val="28"/>
          <w:szCs w:val="28"/>
        </w:rPr>
        <w:t>п</w:t>
      </w:r>
      <w:r w:rsidRPr="00C50CC6">
        <w:rPr>
          <w:sz w:val="28"/>
          <w:szCs w:val="28"/>
        </w:rPr>
        <w:t>ользователь должен иметь возможность подбирать предметы;</w:t>
      </w:r>
    </w:p>
    <w:p w14:paraId="0B3906DC" w14:textId="77777777" w:rsidR="00135B76" w:rsidRPr="00C50CC6" w:rsidRDefault="00135B76" w:rsidP="00135B76">
      <w:pPr>
        <w:pStyle w:val="afff7"/>
        <w:numPr>
          <w:ilvl w:val="0"/>
          <w:numId w:val="22"/>
        </w:numPr>
        <w:ind w:left="-284" w:right="284" w:firstLine="709"/>
        <w:jc w:val="both"/>
        <w:rPr>
          <w:sz w:val="28"/>
          <w:szCs w:val="28"/>
        </w:rPr>
      </w:pPr>
      <w:r>
        <w:rPr>
          <w:sz w:val="28"/>
          <w:szCs w:val="28"/>
        </w:rPr>
        <w:t>п</w:t>
      </w:r>
      <w:r w:rsidRPr="00C50CC6">
        <w:rPr>
          <w:sz w:val="28"/>
          <w:szCs w:val="28"/>
        </w:rPr>
        <w:t>ользователь должен иметь возможность видеть текущее число подобранных монет.</w:t>
      </w:r>
    </w:p>
    <w:p w14:paraId="25C8E47D" w14:textId="77777777" w:rsidR="00135B76" w:rsidRPr="00C50CC6" w:rsidRDefault="00135B76" w:rsidP="00135B76">
      <w:pPr>
        <w:ind w:left="-284" w:right="284" w:firstLine="709"/>
        <w:jc w:val="both"/>
        <w:rPr>
          <w:sz w:val="28"/>
          <w:szCs w:val="28"/>
        </w:rPr>
      </w:pPr>
      <w:r w:rsidRPr="00C50CC6">
        <w:rPr>
          <w:sz w:val="28"/>
          <w:szCs w:val="28"/>
        </w:rPr>
        <w:t>Нефункциональные требования описывают свойства и ограничения, накладываемые на систему. Для реализации приложения были выявлены следующие требования:</w:t>
      </w:r>
    </w:p>
    <w:p w14:paraId="26F25C97" w14:textId="77777777" w:rsidR="00135B76" w:rsidRPr="00750EAF" w:rsidRDefault="00135B76" w:rsidP="00135B76">
      <w:pPr>
        <w:pStyle w:val="afff7"/>
        <w:numPr>
          <w:ilvl w:val="0"/>
          <w:numId w:val="23"/>
        </w:numPr>
        <w:ind w:left="-284" w:right="284" w:firstLine="709"/>
        <w:jc w:val="both"/>
        <w:rPr>
          <w:sz w:val="28"/>
          <w:szCs w:val="28"/>
        </w:rPr>
      </w:pPr>
      <w:r>
        <w:rPr>
          <w:sz w:val="28"/>
          <w:szCs w:val="28"/>
        </w:rPr>
        <w:t>п</w:t>
      </w:r>
      <w:r w:rsidRPr="00750EAF">
        <w:rPr>
          <w:sz w:val="28"/>
          <w:szCs w:val="28"/>
        </w:rPr>
        <w:t>риложение должно быть создано на игровом движке «</w:t>
      </w:r>
      <w:r w:rsidRPr="00750EAF">
        <w:rPr>
          <w:sz w:val="28"/>
          <w:szCs w:val="28"/>
          <w:lang w:val="en-US"/>
        </w:rPr>
        <w:t>Unity</w:t>
      </w:r>
      <w:r w:rsidRPr="00750EAF">
        <w:rPr>
          <w:sz w:val="28"/>
          <w:szCs w:val="28"/>
        </w:rPr>
        <w:t>» с использованием языка программирования «</w:t>
      </w:r>
      <w:r w:rsidRPr="00750EAF">
        <w:rPr>
          <w:sz w:val="28"/>
          <w:szCs w:val="28"/>
          <w:lang w:val="en-US"/>
        </w:rPr>
        <w:t>C</w:t>
      </w:r>
      <w:r w:rsidRPr="00750EAF">
        <w:rPr>
          <w:sz w:val="28"/>
          <w:szCs w:val="28"/>
        </w:rPr>
        <w:t>#»;</w:t>
      </w:r>
    </w:p>
    <w:p w14:paraId="3AD6C3C7" w14:textId="77777777" w:rsidR="00135B76" w:rsidRPr="00750EAF" w:rsidRDefault="00135B76" w:rsidP="00135B76">
      <w:pPr>
        <w:pStyle w:val="afff7"/>
        <w:numPr>
          <w:ilvl w:val="0"/>
          <w:numId w:val="23"/>
        </w:numPr>
        <w:ind w:left="-284" w:right="284" w:firstLine="709"/>
        <w:jc w:val="both"/>
        <w:rPr>
          <w:sz w:val="28"/>
          <w:szCs w:val="28"/>
        </w:rPr>
      </w:pPr>
      <w:r>
        <w:rPr>
          <w:sz w:val="28"/>
          <w:szCs w:val="28"/>
        </w:rPr>
        <w:t>о</w:t>
      </w:r>
      <w:r w:rsidRPr="00750EAF">
        <w:rPr>
          <w:sz w:val="28"/>
          <w:szCs w:val="28"/>
        </w:rPr>
        <w:t>беспечение стабильной работы приложения на настольных компьютерах с операционной системой семейства «</w:t>
      </w:r>
      <w:r w:rsidRPr="00750EAF">
        <w:rPr>
          <w:sz w:val="28"/>
          <w:szCs w:val="28"/>
          <w:lang w:val="en-US"/>
        </w:rPr>
        <w:t>Windows</w:t>
      </w:r>
      <w:r w:rsidRPr="00750EAF">
        <w:rPr>
          <w:sz w:val="28"/>
          <w:szCs w:val="28"/>
        </w:rPr>
        <w:t>», версии не ниже «</w:t>
      </w:r>
      <w:r w:rsidRPr="00750EAF">
        <w:rPr>
          <w:sz w:val="28"/>
          <w:szCs w:val="28"/>
          <w:lang w:val="en-US"/>
        </w:rPr>
        <w:t>Windows</w:t>
      </w:r>
      <w:r w:rsidRPr="00750EAF">
        <w:rPr>
          <w:sz w:val="28"/>
          <w:szCs w:val="28"/>
        </w:rPr>
        <w:t xml:space="preserve"> 7»;</w:t>
      </w:r>
    </w:p>
    <w:p w14:paraId="5C21889A" w14:textId="77777777" w:rsidR="00135B76" w:rsidRPr="00750EAF" w:rsidRDefault="00135B76" w:rsidP="00135B76">
      <w:pPr>
        <w:pStyle w:val="afff7"/>
        <w:numPr>
          <w:ilvl w:val="0"/>
          <w:numId w:val="23"/>
        </w:numPr>
        <w:ind w:left="-284" w:right="284" w:firstLine="709"/>
        <w:jc w:val="both"/>
        <w:rPr>
          <w:sz w:val="28"/>
          <w:szCs w:val="28"/>
        </w:rPr>
      </w:pPr>
      <w:r>
        <w:rPr>
          <w:sz w:val="28"/>
          <w:szCs w:val="28"/>
        </w:rPr>
        <w:t>с</w:t>
      </w:r>
      <w:r w:rsidRPr="00750EAF">
        <w:rPr>
          <w:sz w:val="28"/>
          <w:szCs w:val="28"/>
        </w:rPr>
        <w:t>оздание удобного пользовательского интерфейса для облегчения взаимодействия с игрой;</w:t>
      </w:r>
    </w:p>
    <w:p w14:paraId="0D825796" w14:textId="77777777" w:rsidR="00135B76" w:rsidRPr="00750EAF" w:rsidRDefault="00135B76" w:rsidP="00135B76">
      <w:pPr>
        <w:pStyle w:val="afff7"/>
        <w:numPr>
          <w:ilvl w:val="0"/>
          <w:numId w:val="23"/>
        </w:numPr>
        <w:ind w:left="-284" w:right="284" w:firstLine="709"/>
        <w:jc w:val="both"/>
        <w:rPr>
          <w:sz w:val="28"/>
          <w:szCs w:val="28"/>
        </w:rPr>
      </w:pPr>
      <w:r>
        <w:rPr>
          <w:sz w:val="28"/>
          <w:szCs w:val="28"/>
        </w:rPr>
        <w:t>в</w:t>
      </w:r>
      <w:r w:rsidRPr="00750EAF">
        <w:rPr>
          <w:sz w:val="28"/>
          <w:szCs w:val="28"/>
        </w:rPr>
        <w:t>озможность дальнейшего расширения функционала и добавления новых элементов.</w:t>
      </w:r>
    </w:p>
    <w:p w14:paraId="7D0C8896" w14:textId="5C66CE96" w:rsidR="00A02CA5" w:rsidRDefault="00135B76" w:rsidP="00135B76">
      <w:pPr>
        <w:ind w:left="-284" w:right="284" w:firstLine="709"/>
        <w:jc w:val="both"/>
        <w:rPr>
          <w:sz w:val="28"/>
          <w:szCs w:val="28"/>
        </w:rPr>
      </w:pPr>
      <w:r w:rsidRPr="00C50CC6">
        <w:rPr>
          <w:sz w:val="28"/>
          <w:szCs w:val="28"/>
        </w:rPr>
        <w:t>В ходе анализа требований была разработана «UML-диаграмма» вариантов использования компьютерной игры, с которой можно ознакомиться в «Приложение А».</w:t>
      </w:r>
      <w:r>
        <w:rPr>
          <w:sz w:val="28"/>
          <w:szCs w:val="28"/>
        </w:rPr>
        <w:br w:type="page"/>
      </w:r>
    </w:p>
    <w:p w14:paraId="1F51FBD9" w14:textId="131FCAB3" w:rsidR="00A02CA5" w:rsidRPr="007B6C1E" w:rsidRDefault="004358C1" w:rsidP="004358C1">
      <w:pPr>
        <w:pStyle w:val="1"/>
        <w:spacing w:before="0" w:after="500"/>
        <w:ind w:left="-284" w:firstLine="709"/>
        <w:rPr>
          <w:rFonts w:ascii="Times New Roman" w:hAnsi="Times New Roman" w:cs="Times New Roman"/>
        </w:rPr>
      </w:pPr>
      <w:bookmarkStart w:id="6" w:name="_Toc154428828"/>
      <w:r w:rsidRPr="007B6C1E">
        <w:rPr>
          <w:rFonts w:ascii="Times New Roman" w:hAnsi="Times New Roman" w:cs="Times New Roman"/>
        </w:rPr>
        <w:lastRenderedPageBreak/>
        <w:t>3 Разработка программного обеспечения</w:t>
      </w:r>
      <w:bookmarkEnd w:id="6"/>
    </w:p>
    <w:p w14:paraId="35A3E853" w14:textId="315183D6" w:rsidR="008F791A" w:rsidRPr="008F791A" w:rsidRDefault="008F791A" w:rsidP="008F791A">
      <w:pPr>
        <w:pStyle w:val="21"/>
        <w:spacing w:before="500" w:after="500"/>
        <w:ind w:left="-284" w:firstLine="709"/>
        <w:rPr>
          <w:rFonts w:ascii="Times New Roman" w:hAnsi="Times New Roman" w:cs="Times New Roman"/>
          <w:i w:val="0"/>
          <w:iCs w:val="0"/>
        </w:rPr>
      </w:pPr>
      <w:bookmarkStart w:id="7" w:name="_Toc123001833"/>
      <w:bookmarkStart w:id="8" w:name="_Toc154428829"/>
      <w:r w:rsidRPr="008F791A">
        <w:rPr>
          <w:rFonts w:ascii="Times New Roman" w:hAnsi="Times New Roman" w:cs="Times New Roman"/>
          <w:i w:val="0"/>
          <w:iCs w:val="0"/>
        </w:rPr>
        <w:t xml:space="preserve">3.1 </w:t>
      </w:r>
      <w:bookmarkEnd w:id="7"/>
      <w:r w:rsidRPr="008F791A">
        <w:rPr>
          <w:rFonts w:ascii="Times New Roman" w:hAnsi="Times New Roman" w:cs="Times New Roman"/>
          <w:i w:val="0"/>
          <w:iCs w:val="0"/>
        </w:rPr>
        <w:t>Описание технологического стека разработки</w:t>
      </w:r>
      <w:bookmarkEnd w:id="8"/>
    </w:p>
    <w:p w14:paraId="019F9822" w14:textId="77777777" w:rsidR="00C2521B" w:rsidRPr="006E3C1B" w:rsidRDefault="00C2521B" w:rsidP="00C2521B">
      <w:pPr>
        <w:ind w:left="-284" w:right="284" w:firstLine="709"/>
        <w:jc w:val="both"/>
        <w:rPr>
          <w:sz w:val="28"/>
          <w:szCs w:val="28"/>
        </w:rPr>
      </w:pPr>
      <w:r w:rsidRPr="006E3C1B">
        <w:rPr>
          <w:sz w:val="28"/>
          <w:szCs w:val="28"/>
        </w:rPr>
        <w:t>Стек разработки</w:t>
      </w:r>
      <w:r>
        <w:rPr>
          <w:sz w:val="28"/>
          <w:szCs w:val="28"/>
        </w:rPr>
        <w:t xml:space="preserve"> </w:t>
      </w:r>
      <w:r w:rsidRPr="006E3C1B">
        <w:rPr>
          <w:sz w:val="28"/>
          <w:szCs w:val="28"/>
        </w:rPr>
        <w:t>— это набор технологий, инструментов, языков программирования, фреймворков и других компонентов, используемых при создании программного обеспечения или приложений. Этот стек определяет инфраструктуру, которая будет использоваться для разработки, тестирования, внедрения и поддержки проекта.</w:t>
      </w:r>
    </w:p>
    <w:p w14:paraId="629C1236" w14:textId="77777777" w:rsidR="00C2521B" w:rsidRPr="006E3C1B" w:rsidRDefault="00C2521B" w:rsidP="00C2521B">
      <w:pPr>
        <w:ind w:left="-284" w:right="284" w:firstLine="709"/>
        <w:jc w:val="both"/>
        <w:rPr>
          <w:sz w:val="28"/>
          <w:szCs w:val="28"/>
        </w:rPr>
      </w:pPr>
      <w:r w:rsidRPr="006E3C1B">
        <w:rPr>
          <w:sz w:val="28"/>
          <w:szCs w:val="28"/>
        </w:rPr>
        <w:t>Основные компоненты стека разработки могут включать в себя:</w:t>
      </w:r>
    </w:p>
    <w:p w14:paraId="187394DC" w14:textId="77777777" w:rsidR="00C2521B" w:rsidRPr="004675A1" w:rsidRDefault="00C2521B" w:rsidP="00C2521B">
      <w:pPr>
        <w:pStyle w:val="afff7"/>
        <w:numPr>
          <w:ilvl w:val="0"/>
          <w:numId w:val="25"/>
        </w:numPr>
        <w:ind w:left="-284" w:right="284" w:firstLine="709"/>
        <w:jc w:val="both"/>
        <w:rPr>
          <w:sz w:val="28"/>
          <w:szCs w:val="28"/>
        </w:rPr>
      </w:pPr>
      <w:r>
        <w:rPr>
          <w:sz w:val="28"/>
          <w:szCs w:val="28"/>
        </w:rPr>
        <w:t>я</w:t>
      </w:r>
      <w:r w:rsidRPr="004675A1">
        <w:rPr>
          <w:sz w:val="28"/>
          <w:szCs w:val="28"/>
        </w:rPr>
        <w:t>зыки программирования;</w:t>
      </w:r>
    </w:p>
    <w:p w14:paraId="252288CD" w14:textId="77777777" w:rsidR="00C2521B" w:rsidRPr="004675A1" w:rsidRDefault="00C2521B" w:rsidP="00C2521B">
      <w:pPr>
        <w:pStyle w:val="afff7"/>
        <w:numPr>
          <w:ilvl w:val="0"/>
          <w:numId w:val="25"/>
        </w:numPr>
        <w:ind w:left="-284" w:right="284" w:firstLine="709"/>
        <w:jc w:val="both"/>
        <w:rPr>
          <w:sz w:val="28"/>
          <w:szCs w:val="28"/>
        </w:rPr>
      </w:pPr>
      <w:r w:rsidRPr="004675A1">
        <w:rPr>
          <w:sz w:val="28"/>
          <w:szCs w:val="28"/>
        </w:rPr>
        <w:t>фреймворки и библиотеки;</w:t>
      </w:r>
    </w:p>
    <w:p w14:paraId="38E6E1E3" w14:textId="77777777" w:rsidR="00C2521B" w:rsidRPr="004675A1" w:rsidRDefault="00C2521B" w:rsidP="00C2521B">
      <w:pPr>
        <w:pStyle w:val="afff7"/>
        <w:numPr>
          <w:ilvl w:val="0"/>
          <w:numId w:val="25"/>
        </w:numPr>
        <w:ind w:left="-284" w:right="284" w:firstLine="709"/>
        <w:jc w:val="both"/>
        <w:rPr>
          <w:sz w:val="28"/>
          <w:szCs w:val="28"/>
        </w:rPr>
      </w:pPr>
      <w:r w:rsidRPr="004675A1">
        <w:rPr>
          <w:sz w:val="28"/>
          <w:szCs w:val="28"/>
        </w:rPr>
        <w:t>базы данных;</w:t>
      </w:r>
    </w:p>
    <w:p w14:paraId="0C748AE6" w14:textId="77777777" w:rsidR="00C2521B" w:rsidRPr="004675A1" w:rsidRDefault="00C2521B" w:rsidP="00C2521B">
      <w:pPr>
        <w:pStyle w:val="afff7"/>
        <w:numPr>
          <w:ilvl w:val="0"/>
          <w:numId w:val="25"/>
        </w:numPr>
        <w:ind w:left="-284" w:right="284" w:firstLine="709"/>
        <w:jc w:val="both"/>
        <w:rPr>
          <w:sz w:val="28"/>
          <w:szCs w:val="28"/>
        </w:rPr>
      </w:pPr>
      <w:r w:rsidRPr="004675A1">
        <w:rPr>
          <w:sz w:val="28"/>
          <w:szCs w:val="28"/>
        </w:rPr>
        <w:t>среда разработки и инструменты управления версиями;</w:t>
      </w:r>
    </w:p>
    <w:p w14:paraId="6E014D54" w14:textId="77777777" w:rsidR="00C2521B" w:rsidRPr="004675A1" w:rsidRDefault="00C2521B" w:rsidP="00C2521B">
      <w:pPr>
        <w:pStyle w:val="afff7"/>
        <w:numPr>
          <w:ilvl w:val="0"/>
          <w:numId w:val="25"/>
        </w:numPr>
        <w:ind w:left="-284" w:right="284" w:firstLine="709"/>
        <w:jc w:val="both"/>
        <w:rPr>
          <w:sz w:val="28"/>
          <w:szCs w:val="28"/>
        </w:rPr>
      </w:pPr>
      <w:r w:rsidRPr="004675A1">
        <w:rPr>
          <w:sz w:val="28"/>
          <w:szCs w:val="28"/>
        </w:rPr>
        <w:t>серверные и клиентские технологии</w:t>
      </w:r>
      <w:r w:rsidRPr="004675A1">
        <w:rPr>
          <w:sz w:val="28"/>
          <w:szCs w:val="28"/>
          <w:lang w:val="en-US"/>
        </w:rPr>
        <w:t>.</w:t>
      </w:r>
    </w:p>
    <w:p w14:paraId="43007D10" w14:textId="77777777" w:rsidR="00C2521B" w:rsidRDefault="00C2521B" w:rsidP="00C2521B">
      <w:pPr>
        <w:ind w:left="-284" w:right="284" w:firstLine="709"/>
        <w:jc w:val="both"/>
        <w:rPr>
          <w:sz w:val="28"/>
          <w:szCs w:val="28"/>
        </w:rPr>
      </w:pPr>
      <w:r w:rsidRPr="006E3C1B">
        <w:rPr>
          <w:sz w:val="28"/>
          <w:szCs w:val="28"/>
        </w:rPr>
        <w:t>Стек разработки зависит от типа проекта, требований к производительности, предпочтений команды разработчиков и других факторов. Правильно выбранный стек может ускорить процесс разработки, повысить производительность и обеспечить лучшую масштабируемость и надежность приложения.</w:t>
      </w:r>
    </w:p>
    <w:p w14:paraId="04CA97DF" w14:textId="77777777" w:rsidR="00C2521B" w:rsidRDefault="00C2521B" w:rsidP="00C2521B">
      <w:pPr>
        <w:ind w:left="-284" w:right="284" w:firstLine="709"/>
        <w:jc w:val="both"/>
        <w:rPr>
          <w:sz w:val="28"/>
          <w:szCs w:val="28"/>
        </w:rPr>
      </w:pPr>
      <w:r>
        <w:rPr>
          <w:sz w:val="28"/>
          <w:szCs w:val="28"/>
        </w:rPr>
        <w:t>При разработке «2</w:t>
      </w:r>
      <w:r>
        <w:rPr>
          <w:sz w:val="28"/>
          <w:szCs w:val="28"/>
          <w:lang w:val="en-US"/>
        </w:rPr>
        <w:t>D</w:t>
      </w:r>
      <w:r>
        <w:rPr>
          <w:sz w:val="28"/>
          <w:szCs w:val="28"/>
        </w:rPr>
        <w:t>» игры будет использован стек, представленный ниже:</w:t>
      </w:r>
    </w:p>
    <w:p w14:paraId="6B30FD4E" w14:textId="77777777" w:rsidR="00C2521B" w:rsidRPr="00DD5050" w:rsidRDefault="00C2521B" w:rsidP="00C2521B">
      <w:pPr>
        <w:pStyle w:val="afff7"/>
        <w:numPr>
          <w:ilvl w:val="0"/>
          <w:numId w:val="24"/>
        </w:numPr>
        <w:ind w:left="-284" w:right="284" w:firstLine="709"/>
        <w:jc w:val="both"/>
        <w:rPr>
          <w:sz w:val="28"/>
          <w:szCs w:val="28"/>
        </w:rPr>
      </w:pPr>
      <w:r>
        <w:rPr>
          <w:sz w:val="28"/>
          <w:szCs w:val="28"/>
        </w:rPr>
        <w:t>я</w:t>
      </w:r>
      <w:r w:rsidRPr="00DD5050">
        <w:rPr>
          <w:sz w:val="28"/>
          <w:szCs w:val="28"/>
        </w:rPr>
        <w:t>зык программирования «C#»;</w:t>
      </w:r>
    </w:p>
    <w:p w14:paraId="51729B7C" w14:textId="77777777" w:rsidR="00C2521B" w:rsidRPr="003B3B31" w:rsidRDefault="00C2521B" w:rsidP="00C2521B">
      <w:pPr>
        <w:pStyle w:val="afff7"/>
        <w:numPr>
          <w:ilvl w:val="0"/>
          <w:numId w:val="24"/>
        </w:numPr>
        <w:ind w:left="-284" w:right="284" w:firstLine="709"/>
        <w:jc w:val="both"/>
        <w:rPr>
          <w:sz w:val="28"/>
          <w:szCs w:val="28"/>
        </w:rPr>
      </w:pPr>
      <w:r>
        <w:rPr>
          <w:sz w:val="28"/>
          <w:szCs w:val="28"/>
        </w:rPr>
        <w:t>и</w:t>
      </w:r>
      <w:r w:rsidRPr="00DD5050">
        <w:rPr>
          <w:sz w:val="28"/>
          <w:szCs w:val="28"/>
        </w:rPr>
        <w:t>гровой движок «Unity Engine»</w:t>
      </w:r>
      <w:r w:rsidRPr="00DD5050">
        <w:rPr>
          <w:sz w:val="28"/>
          <w:szCs w:val="28"/>
          <w:lang w:val="en-US"/>
        </w:rPr>
        <w:t>.</w:t>
      </w:r>
    </w:p>
    <w:p w14:paraId="34C3D185" w14:textId="77777777" w:rsidR="00C2521B" w:rsidRPr="003B3B31" w:rsidRDefault="00C2521B" w:rsidP="00C2521B">
      <w:pPr>
        <w:ind w:left="-284" w:right="284" w:firstLine="709"/>
        <w:jc w:val="both"/>
        <w:rPr>
          <w:sz w:val="28"/>
          <w:szCs w:val="28"/>
        </w:rPr>
      </w:pPr>
      <w:r>
        <w:rPr>
          <w:sz w:val="28"/>
          <w:szCs w:val="28"/>
        </w:rPr>
        <w:t>Язык программирования «</w:t>
      </w:r>
      <w:r>
        <w:rPr>
          <w:sz w:val="28"/>
          <w:szCs w:val="28"/>
          <w:lang w:val="en-US"/>
        </w:rPr>
        <w:t>C</w:t>
      </w:r>
      <w:r w:rsidRPr="003B3B31">
        <w:rPr>
          <w:sz w:val="28"/>
          <w:szCs w:val="28"/>
        </w:rPr>
        <w:t>#</w:t>
      </w:r>
      <w:r>
        <w:rPr>
          <w:sz w:val="28"/>
          <w:szCs w:val="28"/>
        </w:rPr>
        <w:t>» - является о</w:t>
      </w:r>
      <w:r w:rsidRPr="00A86B0F">
        <w:rPr>
          <w:sz w:val="28"/>
          <w:szCs w:val="28"/>
        </w:rPr>
        <w:t>сновн</w:t>
      </w:r>
      <w:r>
        <w:rPr>
          <w:sz w:val="28"/>
          <w:szCs w:val="28"/>
        </w:rPr>
        <w:t>ым</w:t>
      </w:r>
      <w:r w:rsidRPr="00A86B0F">
        <w:rPr>
          <w:sz w:val="28"/>
          <w:szCs w:val="28"/>
        </w:rPr>
        <w:t xml:space="preserve"> язык</w:t>
      </w:r>
      <w:r>
        <w:rPr>
          <w:sz w:val="28"/>
          <w:szCs w:val="28"/>
        </w:rPr>
        <w:t>ом</w:t>
      </w:r>
      <w:r w:rsidRPr="00A86B0F">
        <w:rPr>
          <w:sz w:val="28"/>
          <w:szCs w:val="28"/>
        </w:rPr>
        <w:t xml:space="preserve"> программирования в </w:t>
      </w:r>
      <w:r>
        <w:rPr>
          <w:sz w:val="28"/>
          <w:szCs w:val="28"/>
        </w:rPr>
        <w:t>«</w:t>
      </w:r>
      <w:r w:rsidRPr="00A86B0F">
        <w:rPr>
          <w:sz w:val="28"/>
          <w:szCs w:val="28"/>
        </w:rPr>
        <w:t>Unity</w:t>
      </w:r>
      <w:r>
        <w:rPr>
          <w:sz w:val="28"/>
          <w:szCs w:val="28"/>
        </w:rPr>
        <w:t>»</w:t>
      </w:r>
      <w:r w:rsidRPr="00A86B0F">
        <w:rPr>
          <w:sz w:val="28"/>
          <w:szCs w:val="28"/>
        </w:rPr>
        <w:t>.</w:t>
      </w:r>
      <w:r>
        <w:rPr>
          <w:sz w:val="28"/>
          <w:szCs w:val="28"/>
        </w:rPr>
        <w:t xml:space="preserve"> Данный язык используется для написания скриптов — </w:t>
      </w:r>
      <w:r w:rsidRPr="00FB2679">
        <w:rPr>
          <w:sz w:val="28"/>
          <w:szCs w:val="28"/>
        </w:rPr>
        <w:t xml:space="preserve">программы, написанные на языке программирования </w:t>
      </w:r>
      <w:r>
        <w:rPr>
          <w:sz w:val="28"/>
          <w:szCs w:val="28"/>
        </w:rPr>
        <w:t>«</w:t>
      </w:r>
      <w:r w:rsidRPr="00FB2679">
        <w:rPr>
          <w:sz w:val="28"/>
          <w:szCs w:val="28"/>
        </w:rPr>
        <w:t>C#</w:t>
      </w:r>
      <w:r>
        <w:rPr>
          <w:sz w:val="28"/>
          <w:szCs w:val="28"/>
        </w:rPr>
        <w:t>»</w:t>
      </w:r>
      <w:r w:rsidRPr="00FB2679">
        <w:rPr>
          <w:sz w:val="28"/>
          <w:szCs w:val="28"/>
        </w:rPr>
        <w:t>, которые определяют поведение и действия объектов в игре. Они позволяют управлять движением, взаимодействием и внешним видом объектов. С помощью скриптов можно создавать сложные анимации, реагировать на пользовательский ввод и управлять игровой логикой.</w:t>
      </w:r>
    </w:p>
    <w:p w14:paraId="57499D41" w14:textId="77777777" w:rsidR="00C2521B" w:rsidRDefault="00C2521B" w:rsidP="00C2521B">
      <w:pPr>
        <w:ind w:left="-284" w:right="284" w:firstLine="709"/>
        <w:jc w:val="both"/>
        <w:rPr>
          <w:sz w:val="28"/>
          <w:szCs w:val="28"/>
        </w:rPr>
      </w:pPr>
      <w:r>
        <w:rPr>
          <w:sz w:val="28"/>
          <w:szCs w:val="28"/>
        </w:rPr>
        <w:t>«</w:t>
      </w:r>
      <w:r w:rsidRPr="009604ED">
        <w:rPr>
          <w:sz w:val="28"/>
          <w:szCs w:val="28"/>
        </w:rPr>
        <w:t xml:space="preserve">Unity </w:t>
      </w:r>
      <w:r>
        <w:rPr>
          <w:sz w:val="28"/>
          <w:szCs w:val="28"/>
          <w:lang w:val="en-US"/>
        </w:rPr>
        <w:t>Engine</w:t>
      </w:r>
      <w:r>
        <w:rPr>
          <w:sz w:val="28"/>
          <w:szCs w:val="28"/>
        </w:rPr>
        <w:t>»</w:t>
      </w:r>
      <w:r w:rsidRPr="009604ED">
        <w:rPr>
          <w:sz w:val="28"/>
          <w:szCs w:val="28"/>
        </w:rPr>
        <w:t xml:space="preserve"> — это кроссплатформенный игровой движок, который широко используется для разработки компьютерных игр, виртуальной и дополненной реальности, тренировочных симуляторов, а также для создания интерактивных </w:t>
      </w:r>
      <w:r>
        <w:rPr>
          <w:sz w:val="28"/>
          <w:szCs w:val="28"/>
        </w:rPr>
        <w:t>«</w:t>
      </w:r>
      <w:r w:rsidRPr="009604ED">
        <w:rPr>
          <w:sz w:val="28"/>
          <w:szCs w:val="28"/>
        </w:rPr>
        <w:t>2D</w:t>
      </w:r>
      <w:r>
        <w:rPr>
          <w:sz w:val="28"/>
          <w:szCs w:val="28"/>
        </w:rPr>
        <w:t>»</w:t>
      </w:r>
      <w:r w:rsidRPr="009604ED">
        <w:rPr>
          <w:sz w:val="28"/>
          <w:szCs w:val="28"/>
        </w:rPr>
        <w:t xml:space="preserve"> и </w:t>
      </w:r>
      <w:r>
        <w:rPr>
          <w:sz w:val="28"/>
          <w:szCs w:val="28"/>
        </w:rPr>
        <w:t>«</w:t>
      </w:r>
      <w:r w:rsidRPr="009604ED">
        <w:rPr>
          <w:sz w:val="28"/>
          <w:szCs w:val="28"/>
        </w:rPr>
        <w:t>3D</w:t>
      </w:r>
      <w:r>
        <w:rPr>
          <w:sz w:val="28"/>
          <w:szCs w:val="28"/>
        </w:rPr>
        <w:t>»</w:t>
      </w:r>
      <w:r w:rsidRPr="009604ED">
        <w:rPr>
          <w:sz w:val="28"/>
          <w:szCs w:val="28"/>
        </w:rPr>
        <w:t xml:space="preserve"> приложений.</w:t>
      </w:r>
    </w:p>
    <w:p w14:paraId="3E229A75" w14:textId="77777777" w:rsidR="00C2521B" w:rsidRDefault="00C2521B" w:rsidP="00C2521B">
      <w:pPr>
        <w:ind w:left="-284" w:right="284" w:firstLine="709"/>
        <w:jc w:val="both"/>
        <w:rPr>
          <w:sz w:val="28"/>
          <w:szCs w:val="28"/>
        </w:rPr>
      </w:pPr>
      <w:r w:rsidRPr="00DD5050">
        <w:rPr>
          <w:sz w:val="28"/>
          <w:szCs w:val="28"/>
        </w:rPr>
        <w:t xml:space="preserve">Обоснование выбора </w:t>
      </w:r>
      <w:r>
        <w:rPr>
          <w:sz w:val="28"/>
          <w:szCs w:val="28"/>
        </w:rPr>
        <w:t>данного</w:t>
      </w:r>
      <w:r w:rsidRPr="00DD5050">
        <w:rPr>
          <w:sz w:val="28"/>
          <w:szCs w:val="28"/>
        </w:rPr>
        <w:t xml:space="preserve"> стека</w:t>
      </w:r>
      <w:r>
        <w:rPr>
          <w:sz w:val="28"/>
          <w:szCs w:val="28"/>
        </w:rPr>
        <w:t xml:space="preserve"> заключается в том, что «</w:t>
      </w:r>
      <w:r w:rsidRPr="00DD5050">
        <w:rPr>
          <w:sz w:val="28"/>
          <w:szCs w:val="28"/>
        </w:rPr>
        <w:t>Unity Engine</w:t>
      </w:r>
      <w:r>
        <w:rPr>
          <w:sz w:val="28"/>
          <w:szCs w:val="28"/>
        </w:rPr>
        <w:t>»</w:t>
      </w:r>
      <w:r w:rsidRPr="00DD5050">
        <w:rPr>
          <w:sz w:val="28"/>
          <w:szCs w:val="28"/>
        </w:rPr>
        <w:t xml:space="preserve"> предоставляет мощные инструменты и гибкие возможности для создания </w:t>
      </w:r>
      <w:r>
        <w:rPr>
          <w:sz w:val="28"/>
          <w:szCs w:val="28"/>
        </w:rPr>
        <w:t>«</w:t>
      </w:r>
      <w:r w:rsidRPr="00DD5050">
        <w:rPr>
          <w:sz w:val="28"/>
          <w:szCs w:val="28"/>
        </w:rPr>
        <w:t>2D</w:t>
      </w:r>
      <w:r>
        <w:rPr>
          <w:sz w:val="28"/>
          <w:szCs w:val="28"/>
        </w:rPr>
        <w:t>»</w:t>
      </w:r>
      <w:r w:rsidRPr="00DD5050">
        <w:rPr>
          <w:sz w:val="28"/>
          <w:szCs w:val="28"/>
        </w:rPr>
        <w:t xml:space="preserve"> игр, обеспечивая удобство работы с графикой, анимациями, физикой и аудио. Это позволяет сосредоточиться на самом процессе разработки игры, ускоряя время разработки.</w:t>
      </w:r>
      <w:r>
        <w:rPr>
          <w:sz w:val="28"/>
          <w:szCs w:val="28"/>
        </w:rPr>
        <w:t xml:space="preserve"> Также данный движок обладает б</w:t>
      </w:r>
      <w:r w:rsidRPr="00DD5050">
        <w:rPr>
          <w:sz w:val="28"/>
          <w:szCs w:val="28"/>
        </w:rPr>
        <w:t>огаты</w:t>
      </w:r>
      <w:r>
        <w:rPr>
          <w:sz w:val="28"/>
          <w:szCs w:val="28"/>
        </w:rPr>
        <w:t>м</w:t>
      </w:r>
      <w:r w:rsidRPr="00DD5050">
        <w:rPr>
          <w:sz w:val="28"/>
          <w:szCs w:val="28"/>
        </w:rPr>
        <w:t xml:space="preserve"> комьюнити</w:t>
      </w:r>
      <w:r>
        <w:rPr>
          <w:sz w:val="28"/>
          <w:szCs w:val="28"/>
        </w:rPr>
        <w:t>, то есть</w:t>
      </w:r>
      <w:r w:rsidRPr="00DD5050">
        <w:rPr>
          <w:sz w:val="28"/>
          <w:szCs w:val="28"/>
        </w:rPr>
        <w:t xml:space="preserve"> Unity имеет огромное сообщество разработчиков, готовых поддержать и помочь в решении проблем.</w:t>
      </w:r>
      <w:r>
        <w:rPr>
          <w:sz w:val="28"/>
          <w:szCs w:val="28"/>
        </w:rPr>
        <w:t xml:space="preserve"> В свою очередь, язык программирования «</w:t>
      </w:r>
      <w:r>
        <w:rPr>
          <w:sz w:val="28"/>
          <w:szCs w:val="28"/>
          <w:lang w:val="en-US"/>
        </w:rPr>
        <w:t>C</w:t>
      </w:r>
      <w:r w:rsidRPr="00A86B0F">
        <w:rPr>
          <w:sz w:val="28"/>
          <w:szCs w:val="28"/>
        </w:rPr>
        <w:t>#</w:t>
      </w:r>
      <w:r>
        <w:rPr>
          <w:sz w:val="28"/>
          <w:szCs w:val="28"/>
        </w:rPr>
        <w:t xml:space="preserve">» обладает </w:t>
      </w:r>
      <w:r w:rsidRPr="00A86B0F">
        <w:rPr>
          <w:sz w:val="28"/>
          <w:szCs w:val="28"/>
        </w:rPr>
        <w:t>мощны</w:t>
      </w:r>
      <w:r>
        <w:rPr>
          <w:sz w:val="28"/>
          <w:szCs w:val="28"/>
        </w:rPr>
        <w:t>ми</w:t>
      </w:r>
      <w:r w:rsidRPr="00A86B0F">
        <w:rPr>
          <w:sz w:val="28"/>
          <w:szCs w:val="28"/>
        </w:rPr>
        <w:t xml:space="preserve"> возможност</w:t>
      </w:r>
      <w:r>
        <w:rPr>
          <w:sz w:val="28"/>
          <w:szCs w:val="28"/>
        </w:rPr>
        <w:t>ями</w:t>
      </w:r>
      <w:r w:rsidRPr="00A86B0F">
        <w:rPr>
          <w:sz w:val="28"/>
          <w:szCs w:val="28"/>
        </w:rPr>
        <w:t xml:space="preserve"> объектно-</w:t>
      </w:r>
      <w:r w:rsidRPr="00A86B0F">
        <w:rPr>
          <w:sz w:val="28"/>
          <w:szCs w:val="28"/>
        </w:rPr>
        <w:lastRenderedPageBreak/>
        <w:t xml:space="preserve">ориентированного программирования, и интеграция с </w:t>
      </w:r>
      <w:r>
        <w:rPr>
          <w:sz w:val="28"/>
          <w:szCs w:val="28"/>
        </w:rPr>
        <w:t>«</w:t>
      </w:r>
      <w:r w:rsidRPr="00A86B0F">
        <w:rPr>
          <w:sz w:val="28"/>
          <w:szCs w:val="28"/>
        </w:rPr>
        <w:t>Unity API</w:t>
      </w:r>
      <w:r>
        <w:rPr>
          <w:sz w:val="28"/>
          <w:szCs w:val="28"/>
        </w:rPr>
        <w:t>»</w:t>
      </w:r>
      <w:r w:rsidRPr="00A86B0F">
        <w:rPr>
          <w:sz w:val="28"/>
          <w:szCs w:val="28"/>
        </w:rPr>
        <w:t xml:space="preserve"> обеспечивают высокую производительность и эффективность в разработке.</w:t>
      </w:r>
    </w:p>
    <w:p w14:paraId="508C5E28" w14:textId="77777777" w:rsidR="00C2521B" w:rsidRDefault="00C2521B" w:rsidP="00C2521B">
      <w:pPr>
        <w:ind w:left="-284" w:right="284" w:firstLine="709"/>
        <w:jc w:val="both"/>
        <w:rPr>
          <w:sz w:val="28"/>
          <w:szCs w:val="28"/>
        </w:rPr>
      </w:pPr>
      <w:r>
        <w:rPr>
          <w:sz w:val="28"/>
          <w:szCs w:val="28"/>
        </w:rPr>
        <w:t>Выбранный стек разработки обладает рядом преимуществ, такими как п</w:t>
      </w:r>
      <w:r w:rsidRPr="008F4B77">
        <w:rPr>
          <w:sz w:val="28"/>
          <w:szCs w:val="28"/>
        </w:rPr>
        <w:t>родуктивность разработки</w:t>
      </w:r>
      <w:r>
        <w:rPr>
          <w:sz w:val="28"/>
          <w:szCs w:val="28"/>
        </w:rPr>
        <w:t>, м</w:t>
      </w:r>
      <w:r w:rsidRPr="008F4B77">
        <w:rPr>
          <w:sz w:val="28"/>
          <w:szCs w:val="28"/>
        </w:rPr>
        <w:t xml:space="preserve">асштабируемость и портативность </w:t>
      </w:r>
      <w:r>
        <w:rPr>
          <w:sz w:val="28"/>
          <w:szCs w:val="28"/>
        </w:rPr>
        <w:t>и п</w:t>
      </w:r>
      <w:r w:rsidRPr="008F4B77">
        <w:rPr>
          <w:sz w:val="28"/>
          <w:szCs w:val="28"/>
        </w:rPr>
        <w:t>оддержка сообщества</w:t>
      </w:r>
      <w:r>
        <w:rPr>
          <w:sz w:val="28"/>
          <w:szCs w:val="28"/>
        </w:rPr>
        <w:t>.</w:t>
      </w:r>
      <w:r w:rsidRPr="008F4B77">
        <w:rPr>
          <w:sz w:val="28"/>
          <w:szCs w:val="28"/>
        </w:rPr>
        <w:t xml:space="preserve"> </w:t>
      </w:r>
    </w:p>
    <w:p w14:paraId="340514B3" w14:textId="77777777" w:rsidR="00C2521B" w:rsidRPr="008F4B77" w:rsidRDefault="00C2521B" w:rsidP="00C2521B">
      <w:pPr>
        <w:ind w:left="-284" w:right="284" w:firstLine="709"/>
        <w:jc w:val="both"/>
        <w:rPr>
          <w:sz w:val="28"/>
          <w:szCs w:val="28"/>
        </w:rPr>
      </w:pPr>
      <w:r>
        <w:rPr>
          <w:sz w:val="28"/>
          <w:szCs w:val="28"/>
        </w:rPr>
        <w:t>Продуктивность разработки заключается в том, что «</w:t>
      </w:r>
      <w:r w:rsidRPr="008F4B77">
        <w:rPr>
          <w:sz w:val="28"/>
          <w:szCs w:val="28"/>
        </w:rPr>
        <w:t>C#</w:t>
      </w:r>
      <w:r>
        <w:rPr>
          <w:sz w:val="28"/>
          <w:szCs w:val="28"/>
        </w:rPr>
        <w:t>»</w:t>
      </w:r>
      <w:r w:rsidRPr="008F4B77">
        <w:rPr>
          <w:sz w:val="28"/>
          <w:szCs w:val="28"/>
        </w:rPr>
        <w:t xml:space="preserve"> обеспечивает удобство</w:t>
      </w:r>
      <w:r>
        <w:rPr>
          <w:sz w:val="28"/>
          <w:szCs w:val="28"/>
        </w:rPr>
        <w:t xml:space="preserve"> </w:t>
      </w:r>
      <w:r w:rsidRPr="008F4B77">
        <w:rPr>
          <w:sz w:val="28"/>
          <w:szCs w:val="28"/>
        </w:rPr>
        <w:t xml:space="preserve">при программировании игровой логики, а </w:t>
      </w:r>
      <w:r>
        <w:rPr>
          <w:sz w:val="28"/>
          <w:szCs w:val="28"/>
        </w:rPr>
        <w:t>«</w:t>
      </w:r>
      <w:r w:rsidRPr="008F4B77">
        <w:rPr>
          <w:sz w:val="28"/>
          <w:szCs w:val="28"/>
        </w:rPr>
        <w:t>Unity Engine</w:t>
      </w:r>
      <w:r>
        <w:rPr>
          <w:sz w:val="28"/>
          <w:szCs w:val="28"/>
        </w:rPr>
        <w:t>»</w:t>
      </w:r>
      <w:r w:rsidRPr="008F4B77">
        <w:rPr>
          <w:sz w:val="28"/>
          <w:szCs w:val="28"/>
        </w:rPr>
        <w:t xml:space="preserve"> предоставляет интуитивно понятный интерфейс и множество инструментов для ускорения разработки.</w:t>
      </w:r>
    </w:p>
    <w:p w14:paraId="41F7EDA5" w14:textId="77777777" w:rsidR="00C2521B" w:rsidRDefault="00C2521B" w:rsidP="00C2521B">
      <w:pPr>
        <w:ind w:left="-284" w:right="284" w:firstLine="709"/>
        <w:jc w:val="both"/>
        <w:rPr>
          <w:sz w:val="28"/>
          <w:szCs w:val="28"/>
        </w:rPr>
      </w:pPr>
      <w:r>
        <w:rPr>
          <w:sz w:val="28"/>
          <w:szCs w:val="28"/>
        </w:rPr>
        <w:t>Масштабируемость «</w:t>
      </w:r>
      <w:r w:rsidRPr="008F4B77">
        <w:rPr>
          <w:sz w:val="28"/>
          <w:szCs w:val="28"/>
        </w:rPr>
        <w:t>Unity</w:t>
      </w:r>
      <w:r>
        <w:rPr>
          <w:sz w:val="28"/>
          <w:szCs w:val="28"/>
        </w:rPr>
        <w:t>»</w:t>
      </w:r>
      <w:r w:rsidRPr="008F4B77">
        <w:rPr>
          <w:sz w:val="28"/>
          <w:szCs w:val="28"/>
        </w:rPr>
        <w:t xml:space="preserve"> позволяет разрабатывать игры для различных платформ, таких как </w:t>
      </w:r>
      <w:r>
        <w:rPr>
          <w:sz w:val="28"/>
          <w:szCs w:val="28"/>
        </w:rPr>
        <w:t>персональные компьютеры</w:t>
      </w:r>
      <w:r w:rsidRPr="008F4B77">
        <w:rPr>
          <w:sz w:val="28"/>
          <w:szCs w:val="28"/>
        </w:rPr>
        <w:t>, мобильные устройства, консоли и веб. Это обеспечивает большую аудиторию и возможность масштабирования проекта.</w:t>
      </w:r>
    </w:p>
    <w:p w14:paraId="5F64ABE1" w14:textId="77777777" w:rsidR="00C2521B" w:rsidRPr="008F4B77" w:rsidRDefault="00C2521B" w:rsidP="00C2521B">
      <w:pPr>
        <w:ind w:left="-284" w:right="284" w:firstLine="709"/>
        <w:jc w:val="both"/>
        <w:rPr>
          <w:sz w:val="28"/>
          <w:szCs w:val="28"/>
        </w:rPr>
      </w:pPr>
      <w:r>
        <w:rPr>
          <w:sz w:val="28"/>
          <w:szCs w:val="28"/>
        </w:rPr>
        <w:t>Поддержка сообщества выражается б</w:t>
      </w:r>
      <w:r w:rsidRPr="008F4B77">
        <w:rPr>
          <w:sz w:val="28"/>
          <w:szCs w:val="28"/>
        </w:rPr>
        <w:t>ольш</w:t>
      </w:r>
      <w:r>
        <w:rPr>
          <w:sz w:val="28"/>
          <w:szCs w:val="28"/>
        </w:rPr>
        <w:t>им</w:t>
      </w:r>
      <w:r w:rsidRPr="008F4B77">
        <w:rPr>
          <w:sz w:val="28"/>
          <w:szCs w:val="28"/>
        </w:rPr>
        <w:t xml:space="preserve"> сообщество</w:t>
      </w:r>
      <w:r>
        <w:rPr>
          <w:sz w:val="28"/>
          <w:szCs w:val="28"/>
        </w:rPr>
        <w:t>м</w:t>
      </w:r>
      <w:r w:rsidRPr="008F4B77">
        <w:rPr>
          <w:sz w:val="28"/>
          <w:szCs w:val="28"/>
        </w:rPr>
        <w:t xml:space="preserve"> разработчиков </w:t>
      </w:r>
      <w:r>
        <w:rPr>
          <w:sz w:val="28"/>
          <w:szCs w:val="28"/>
        </w:rPr>
        <w:t>«</w:t>
      </w:r>
      <w:r w:rsidRPr="008F4B77">
        <w:rPr>
          <w:sz w:val="28"/>
          <w:szCs w:val="28"/>
        </w:rPr>
        <w:t>Unity</w:t>
      </w:r>
      <w:r>
        <w:rPr>
          <w:sz w:val="28"/>
          <w:szCs w:val="28"/>
        </w:rPr>
        <w:t>», которые</w:t>
      </w:r>
      <w:r w:rsidRPr="008F4B77">
        <w:rPr>
          <w:sz w:val="28"/>
          <w:szCs w:val="28"/>
        </w:rPr>
        <w:t xml:space="preserve"> активно обменивается опытом, предоставляет обучающие материалы и помощь, что существенно облегчает разработку и устранение возможных проблем.</w:t>
      </w:r>
    </w:p>
    <w:p w14:paraId="3422C7E2" w14:textId="77777777" w:rsidR="00C2521B" w:rsidRDefault="00C2521B" w:rsidP="00C2521B">
      <w:pPr>
        <w:ind w:left="-284" w:right="284" w:firstLine="709"/>
        <w:jc w:val="both"/>
        <w:rPr>
          <w:sz w:val="28"/>
          <w:szCs w:val="28"/>
        </w:rPr>
      </w:pPr>
      <w:r w:rsidRPr="008F4B77">
        <w:rPr>
          <w:sz w:val="28"/>
          <w:szCs w:val="28"/>
        </w:rPr>
        <w:t xml:space="preserve">Использование </w:t>
      </w:r>
      <w:r>
        <w:rPr>
          <w:sz w:val="28"/>
          <w:szCs w:val="28"/>
        </w:rPr>
        <w:t>игрового движка «</w:t>
      </w:r>
      <w:r w:rsidRPr="008F4B77">
        <w:rPr>
          <w:sz w:val="28"/>
          <w:szCs w:val="28"/>
        </w:rPr>
        <w:t>Unity</w:t>
      </w:r>
      <w:r>
        <w:rPr>
          <w:sz w:val="28"/>
          <w:szCs w:val="28"/>
        </w:rPr>
        <w:t>»</w:t>
      </w:r>
      <w:r w:rsidRPr="008F4B77">
        <w:rPr>
          <w:sz w:val="28"/>
          <w:szCs w:val="28"/>
        </w:rPr>
        <w:t xml:space="preserve"> с </w:t>
      </w:r>
      <w:r>
        <w:rPr>
          <w:sz w:val="28"/>
          <w:szCs w:val="28"/>
        </w:rPr>
        <w:t>языком программирования «</w:t>
      </w:r>
      <w:r w:rsidRPr="008F4B77">
        <w:rPr>
          <w:sz w:val="28"/>
          <w:szCs w:val="28"/>
        </w:rPr>
        <w:t>C#</w:t>
      </w:r>
      <w:r>
        <w:rPr>
          <w:sz w:val="28"/>
          <w:szCs w:val="28"/>
        </w:rPr>
        <w:t>»</w:t>
      </w:r>
      <w:r w:rsidRPr="008F4B77">
        <w:rPr>
          <w:sz w:val="28"/>
          <w:szCs w:val="28"/>
        </w:rPr>
        <w:t xml:space="preserve"> обеспечивает необходимый инструментарий для создания </w:t>
      </w:r>
      <w:r>
        <w:rPr>
          <w:sz w:val="28"/>
          <w:szCs w:val="28"/>
        </w:rPr>
        <w:t>«</w:t>
      </w:r>
      <w:r w:rsidRPr="008F4B77">
        <w:rPr>
          <w:sz w:val="28"/>
          <w:szCs w:val="28"/>
        </w:rPr>
        <w:t>2D</w:t>
      </w:r>
      <w:r>
        <w:rPr>
          <w:sz w:val="28"/>
          <w:szCs w:val="28"/>
        </w:rPr>
        <w:t>»</w:t>
      </w:r>
      <w:r w:rsidRPr="008F4B77">
        <w:rPr>
          <w:sz w:val="28"/>
          <w:szCs w:val="28"/>
        </w:rPr>
        <w:t xml:space="preserve"> игр, упрощает процесс разработки и обеспечивает возможность достижения широкой аудитории игроков.</w:t>
      </w:r>
    </w:p>
    <w:p w14:paraId="01C78029" w14:textId="7502D10F" w:rsidR="008F791A" w:rsidRPr="008F791A" w:rsidRDefault="008F791A" w:rsidP="008F791A">
      <w:pPr>
        <w:pStyle w:val="21"/>
        <w:spacing w:before="500" w:after="500"/>
        <w:ind w:left="-284" w:firstLine="709"/>
        <w:rPr>
          <w:rFonts w:ascii="Times New Roman" w:hAnsi="Times New Roman" w:cs="Times New Roman"/>
          <w:i w:val="0"/>
          <w:iCs w:val="0"/>
        </w:rPr>
      </w:pPr>
      <w:bookmarkStart w:id="9" w:name="_Toc154428830"/>
      <w:r w:rsidRPr="008F791A">
        <w:rPr>
          <w:rFonts w:ascii="Times New Roman" w:hAnsi="Times New Roman" w:cs="Times New Roman"/>
          <w:i w:val="0"/>
          <w:iCs w:val="0"/>
        </w:rPr>
        <w:t>3.</w:t>
      </w:r>
      <w:r w:rsidR="00B81C95">
        <w:rPr>
          <w:rFonts w:ascii="Times New Roman" w:hAnsi="Times New Roman" w:cs="Times New Roman"/>
          <w:i w:val="0"/>
          <w:iCs w:val="0"/>
        </w:rPr>
        <w:t>2</w:t>
      </w:r>
      <w:r w:rsidRPr="008F791A">
        <w:rPr>
          <w:rFonts w:ascii="Times New Roman" w:hAnsi="Times New Roman" w:cs="Times New Roman"/>
          <w:i w:val="0"/>
          <w:iCs w:val="0"/>
        </w:rPr>
        <w:t xml:space="preserve"> Описание </w:t>
      </w:r>
      <w:r>
        <w:rPr>
          <w:rFonts w:ascii="Times New Roman" w:hAnsi="Times New Roman" w:cs="Times New Roman"/>
          <w:i w:val="0"/>
          <w:iCs w:val="0"/>
        </w:rPr>
        <w:t>алгоритма работы</w:t>
      </w:r>
      <w:bookmarkEnd w:id="9"/>
    </w:p>
    <w:p w14:paraId="404210E9" w14:textId="63F15C34" w:rsidR="004358C1" w:rsidRDefault="0076442E" w:rsidP="0076442E">
      <w:pPr>
        <w:pStyle w:val="TableParagraph"/>
        <w:tabs>
          <w:tab w:val="left" w:pos="480"/>
          <w:tab w:val="left" w:pos="720"/>
        </w:tabs>
        <w:ind w:left="-283" w:firstLine="709"/>
        <w:jc w:val="both"/>
        <w:rPr>
          <w:sz w:val="28"/>
        </w:rPr>
      </w:pPr>
      <w:r>
        <w:rPr>
          <w:sz w:val="28"/>
        </w:rPr>
        <w:t>Изначально пользователь будет иметь папку с файлами готовой игры</w:t>
      </w:r>
      <w:r w:rsidR="00A617A8">
        <w:rPr>
          <w:sz w:val="28"/>
        </w:rPr>
        <w:t>, как показано на «Рисунок 1».</w:t>
      </w:r>
    </w:p>
    <w:p w14:paraId="54E5889F" w14:textId="77777777" w:rsidR="00A617A8" w:rsidRDefault="00A617A8" w:rsidP="0076442E">
      <w:pPr>
        <w:pStyle w:val="TableParagraph"/>
        <w:tabs>
          <w:tab w:val="left" w:pos="480"/>
          <w:tab w:val="left" w:pos="720"/>
        </w:tabs>
        <w:ind w:left="-283" w:firstLine="709"/>
        <w:jc w:val="both"/>
        <w:rPr>
          <w:sz w:val="28"/>
        </w:rPr>
      </w:pPr>
    </w:p>
    <w:p w14:paraId="02A43A01" w14:textId="0129E462" w:rsidR="00A617A8" w:rsidRDefault="00A617A8" w:rsidP="00F4632F">
      <w:pPr>
        <w:pStyle w:val="afffa"/>
      </w:pPr>
      <w:r>
        <w:rPr>
          <w:noProof/>
        </w:rPr>
        <w:drawing>
          <wp:inline distT="0" distB="0" distL="0" distR="0" wp14:anchorId="3F2B3069" wp14:editId="76ECF772">
            <wp:extent cx="5857875" cy="1476375"/>
            <wp:effectExtent l="0" t="0" r="9525" b="9525"/>
            <wp:docPr id="1333913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13793" name=""/>
                    <pic:cNvPicPr/>
                  </pic:nvPicPr>
                  <pic:blipFill>
                    <a:blip r:embed="rId18"/>
                    <a:stretch>
                      <a:fillRect/>
                    </a:stretch>
                  </pic:blipFill>
                  <pic:spPr>
                    <a:xfrm>
                      <a:off x="0" y="0"/>
                      <a:ext cx="5857875" cy="1476375"/>
                    </a:xfrm>
                    <a:prstGeom prst="rect">
                      <a:avLst/>
                    </a:prstGeom>
                  </pic:spPr>
                </pic:pic>
              </a:graphicData>
            </a:graphic>
          </wp:inline>
        </w:drawing>
      </w:r>
    </w:p>
    <w:p w14:paraId="4EC58D5D" w14:textId="7FC7BAF1" w:rsidR="00A617A8" w:rsidRDefault="00A617A8" w:rsidP="0076442E">
      <w:pPr>
        <w:pStyle w:val="TableParagraph"/>
        <w:tabs>
          <w:tab w:val="left" w:pos="480"/>
          <w:tab w:val="left" w:pos="720"/>
        </w:tabs>
        <w:ind w:left="-283" w:firstLine="709"/>
        <w:jc w:val="both"/>
        <w:rPr>
          <w:sz w:val="28"/>
        </w:rPr>
      </w:pPr>
      <w:r>
        <w:rPr>
          <w:sz w:val="28"/>
        </w:rPr>
        <w:t>Рисунок 1 – Папка с игрой.</w:t>
      </w:r>
    </w:p>
    <w:p w14:paraId="51DD2E9B" w14:textId="77777777" w:rsidR="00A617A8" w:rsidRDefault="00A617A8" w:rsidP="0076442E">
      <w:pPr>
        <w:pStyle w:val="TableParagraph"/>
        <w:tabs>
          <w:tab w:val="left" w:pos="480"/>
          <w:tab w:val="left" w:pos="720"/>
        </w:tabs>
        <w:ind w:left="-283" w:firstLine="709"/>
        <w:jc w:val="both"/>
        <w:rPr>
          <w:sz w:val="28"/>
        </w:rPr>
      </w:pPr>
    </w:p>
    <w:p w14:paraId="350FCDA0" w14:textId="44A72E8D" w:rsidR="00A617A8" w:rsidRDefault="00F4632F" w:rsidP="0076442E">
      <w:pPr>
        <w:pStyle w:val="TableParagraph"/>
        <w:tabs>
          <w:tab w:val="left" w:pos="480"/>
          <w:tab w:val="left" w:pos="720"/>
        </w:tabs>
        <w:ind w:left="-283" w:firstLine="709"/>
        <w:jc w:val="both"/>
        <w:rPr>
          <w:sz w:val="28"/>
        </w:rPr>
      </w:pPr>
      <w:r>
        <w:rPr>
          <w:sz w:val="28"/>
        </w:rPr>
        <w:t>Чтобы запустить приложение, пользователь должен выбрать «</w:t>
      </w:r>
      <w:r>
        <w:rPr>
          <w:sz w:val="28"/>
          <w:lang w:val="en-US"/>
        </w:rPr>
        <w:t>Wander</w:t>
      </w:r>
      <w:r w:rsidRPr="00F4632F">
        <w:rPr>
          <w:sz w:val="28"/>
        </w:rPr>
        <w:t>2</w:t>
      </w:r>
      <w:r>
        <w:rPr>
          <w:sz w:val="28"/>
          <w:lang w:val="en-US"/>
        </w:rPr>
        <w:t>D</w:t>
      </w:r>
      <w:r w:rsidRPr="00F4632F">
        <w:rPr>
          <w:sz w:val="28"/>
        </w:rPr>
        <w:t>.</w:t>
      </w:r>
      <w:r>
        <w:rPr>
          <w:sz w:val="28"/>
          <w:lang w:val="en-US"/>
        </w:rPr>
        <w:t>exe</w:t>
      </w:r>
      <w:r>
        <w:rPr>
          <w:sz w:val="28"/>
        </w:rPr>
        <w:t>».</w:t>
      </w:r>
    </w:p>
    <w:p w14:paraId="28529F71" w14:textId="5BF0500C" w:rsidR="00F4632F" w:rsidRDefault="00F4632F" w:rsidP="0076442E">
      <w:pPr>
        <w:pStyle w:val="TableParagraph"/>
        <w:tabs>
          <w:tab w:val="left" w:pos="480"/>
          <w:tab w:val="left" w:pos="720"/>
        </w:tabs>
        <w:ind w:left="-283" w:firstLine="709"/>
        <w:jc w:val="both"/>
        <w:rPr>
          <w:sz w:val="28"/>
        </w:rPr>
      </w:pPr>
      <w:r>
        <w:rPr>
          <w:sz w:val="28"/>
        </w:rPr>
        <w:t>После запуска игры, перед пользователем появляется окно с выбором уровня, который можно увидеть на «Рисунок 2».</w:t>
      </w:r>
    </w:p>
    <w:p w14:paraId="69927420" w14:textId="77777777" w:rsidR="00F4632F" w:rsidRDefault="00F4632F" w:rsidP="0076442E">
      <w:pPr>
        <w:pStyle w:val="TableParagraph"/>
        <w:tabs>
          <w:tab w:val="left" w:pos="480"/>
          <w:tab w:val="left" w:pos="720"/>
        </w:tabs>
        <w:ind w:left="-283" w:firstLine="709"/>
        <w:jc w:val="both"/>
        <w:rPr>
          <w:sz w:val="28"/>
        </w:rPr>
      </w:pPr>
    </w:p>
    <w:p w14:paraId="20A654E2" w14:textId="55EFECD2" w:rsidR="00F4632F" w:rsidRDefault="00F4632F" w:rsidP="00F4632F">
      <w:pPr>
        <w:pStyle w:val="TableParagraph"/>
        <w:tabs>
          <w:tab w:val="left" w:pos="480"/>
          <w:tab w:val="left" w:pos="720"/>
        </w:tabs>
        <w:jc w:val="center"/>
        <w:rPr>
          <w:sz w:val="28"/>
        </w:rPr>
      </w:pPr>
      <w:r>
        <w:rPr>
          <w:noProof/>
        </w:rPr>
        <w:lastRenderedPageBreak/>
        <w:drawing>
          <wp:inline distT="0" distB="0" distL="0" distR="0" wp14:anchorId="705D1CBD" wp14:editId="20026351">
            <wp:extent cx="6057900" cy="3411220"/>
            <wp:effectExtent l="0" t="0" r="0" b="0"/>
            <wp:docPr id="281957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7557" name=""/>
                    <pic:cNvPicPr/>
                  </pic:nvPicPr>
                  <pic:blipFill>
                    <a:blip r:embed="rId19"/>
                    <a:stretch>
                      <a:fillRect/>
                    </a:stretch>
                  </pic:blipFill>
                  <pic:spPr>
                    <a:xfrm>
                      <a:off x="0" y="0"/>
                      <a:ext cx="6057900" cy="3411220"/>
                    </a:xfrm>
                    <a:prstGeom prst="rect">
                      <a:avLst/>
                    </a:prstGeom>
                  </pic:spPr>
                </pic:pic>
              </a:graphicData>
            </a:graphic>
          </wp:inline>
        </w:drawing>
      </w:r>
    </w:p>
    <w:p w14:paraId="27BE1121" w14:textId="3879E60E" w:rsidR="00F4632F" w:rsidRDefault="00F4632F" w:rsidP="0076442E">
      <w:pPr>
        <w:pStyle w:val="TableParagraph"/>
        <w:tabs>
          <w:tab w:val="left" w:pos="480"/>
          <w:tab w:val="left" w:pos="720"/>
        </w:tabs>
        <w:ind w:left="-283" w:firstLine="709"/>
        <w:jc w:val="both"/>
        <w:rPr>
          <w:sz w:val="28"/>
        </w:rPr>
      </w:pPr>
      <w:r>
        <w:rPr>
          <w:sz w:val="28"/>
        </w:rPr>
        <w:t>Рисунок 2 – Главное меню</w:t>
      </w:r>
      <w:r w:rsidR="008B0C6E">
        <w:rPr>
          <w:sz w:val="28"/>
        </w:rPr>
        <w:t>.</w:t>
      </w:r>
    </w:p>
    <w:p w14:paraId="511DA1AE" w14:textId="77777777" w:rsidR="00F4632F" w:rsidRDefault="00F4632F" w:rsidP="0076442E">
      <w:pPr>
        <w:pStyle w:val="TableParagraph"/>
        <w:tabs>
          <w:tab w:val="left" w:pos="480"/>
          <w:tab w:val="left" w:pos="720"/>
        </w:tabs>
        <w:ind w:left="-283" w:firstLine="709"/>
        <w:jc w:val="both"/>
        <w:rPr>
          <w:sz w:val="28"/>
        </w:rPr>
      </w:pPr>
    </w:p>
    <w:p w14:paraId="70DFCB1B" w14:textId="423E5085" w:rsidR="00F4632F" w:rsidRDefault="00F4632F" w:rsidP="0076442E">
      <w:pPr>
        <w:pStyle w:val="TableParagraph"/>
        <w:tabs>
          <w:tab w:val="left" w:pos="480"/>
          <w:tab w:val="left" w:pos="720"/>
        </w:tabs>
        <w:ind w:left="-283" w:firstLine="709"/>
        <w:jc w:val="both"/>
        <w:rPr>
          <w:sz w:val="28"/>
        </w:rPr>
      </w:pPr>
      <w:r>
        <w:rPr>
          <w:sz w:val="28"/>
        </w:rPr>
        <w:t>В главном меню пользователь может выбрать уровень, сбросить прогресс или же выйти из игры.</w:t>
      </w:r>
    </w:p>
    <w:p w14:paraId="091557C8" w14:textId="2E82F5AC" w:rsidR="00F4632F" w:rsidRDefault="00F4632F" w:rsidP="0076442E">
      <w:pPr>
        <w:pStyle w:val="TableParagraph"/>
        <w:tabs>
          <w:tab w:val="left" w:pos="480"/>
          <w:tab w:val="left" w:pos="720"/>
        </w:tabs>
        <w:ind w:left="-283" w:firstLine="709"/>
        <w:jc w:val="both"/>
        <w:rPr>
          <w:sz w:val="28"/>
        </w:rPr>
      </w:pPr>
      <w:r>
        <w:rPr>
          <w:sz w:val="28"/>
        </w:rPr>
        <w:t>Изначально пользователю доступен только первый уровень, по мере прохождения игры открывается следующий.</w:t>
      </w:r>
      <w:r w:rsidR="00B53B07">
        <w:rPr>
          <w:sz w:val="28"/>
        </w:rPr>
        <w:t xml:space="preserve"> Код для проверки прогресса пользователя представлен на «Рисунок 3».</w:t>
      </w:r>
    </w:p>
    <w:p w14:paraId="2BFE5230" w14:textId="77777777" w:rsidR="00B53B07" w:rsidRDefault="00B53B07" w:rsidP="0076442E">
      <w:pPr>
        <w:pStyle w:val="TableParagraph"/>
        <w:tabs>
          <w:tab w:val="left" w:pos="480"/>
          <w:tab w:val="left" w:pos="720"/>
        </w:tabs>
        <w:ind w:left="-283" w:firstLine="709"/>
        <w:jc w:val="both"/>
        <w:rPr>
          <w:sz w:val="28"/>
        </w:rPr>
      </w:pPr>
    </w:p>
    <w:p w14:paraId="64A76892" w14:textId="45F03B90" w:rsidR="00B53B07" w:rsidRDefault="00B53B07" w:rsidP="007A7EB4">
      <w:pPr>
        <w:pStyle w:val="TableParagraph"/>
        <w:tabs>
          <w:tab w:val="left" w:pos="480"/>
          <w:tab w:val="left" w:pos="720"/>
        </w:tabs>
        <w:jc w:val="center"/>
        <w:rPr>
          <w:sz w:val="28"/>
        </w:rPr>
      </w:pPr>
      <w:r>
        <w:rPr>
          <w:noProof/>
        </w:rPr>
        <w:drawing>
          <wp:inline distT="0" distB="0" distL="0" distR="0" wp14:anchorId="2C29E1CC" wp14:editId="5DC82AD2">
            <wp:extent cx="4486275" cy="2286000"/>
            <wp:effectExtent l="0" t="0" r="9525" b="0"/>
            <wp:docPr id="421192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92649" name=""/>
                    <pic:cNvPicPr/>
                  </pic:nvPicPr>
                  <pic:blipFill>
                    <a:blip r:embed="rId20"/>
                    <a:stretch>
                      <a:fillRect/>
                    </a:stretch>
                  </pic:blipFill>
                  <pic:spPr>
                    <a:xfrm>
                      <a:off x="0" y="0"/>
                      <a:ext cx="4486275" cy="2286000"/>
                    </a:xfrm>
                    <a:prstGeom prst="rect">
                      <a:avLst/>
                    </a:prstGeom>
                  </pic:spPr>
                </pic:pic>
              </a:graphicData>
            </a:graphic>
          </wp:inline>
        </w:drawing>
      </w:r>
    </w:p>
    <w:p w14:paraId="06C8D9A8" w14:textId="25EE0D1D" w:rsidR="007A7EB4" w:rsidRDefault="007A7EB4" w:rsidP="0076442E">
      <w:pPr>
        <w:pStyle w:val="TableParagraph"/>
        <w:tabs>
          <w:tab w:val="left" w:pos="480"/>
          <w:tab w:val="left" w:pos="720"/>
        </w:tabs>
        <w:ind w:left="-283" w:firstLine="709"/>
        <w:jc w:val="both"/>
        <w:rPr>
          <w:sz w:val="28"/>
        </w:rPr>
      </w:pPr>
      <w:r>
        <w:rPr>
          <w:sz w:val="28"/>
        </w:rPr>
        <w:t>Рисунок 3 – Код, регулирующий прогресс</w:t>
      </w:r>
      <w:r w:rsidR="008B0C6E">
        <w:rPr>
          <w:sz w:val="28"/>
        </w:rPr>
        <w:t>.</w:t>
      </w:r>
    </w:p>
    <w:p w14:paraId="57EFF126" w14:textId="77777777" w:rsidR="007A7EB4" w:rsidRDefault="007A7EB4" w:rsidP="0076442E">
      <w:pPr>
        <w:pStyle w:val="TableParagraph"/>
        <w:tabs>
          <w:tab w:val="left" w:pos="480"/>
          <w:tab w:val="left" w:pos="720"/>
        </w:tabs>
        <w:ind w:left="-283" w:firstLine="709"/>
        <w:jc w:val="both"/>
        <w:rPr>
          <w:sz w:val="28"/>
        </w:rPr>
      </w:pPr>
    </w:p>
    <w:p w14:paraId="315C5D89" w14:textId="42696550" w:rsidR="007A7EB4" w:rsidRDefault="007A7EB4" w:rsidP="0076442E">
      <w:pPr>
        <w:pStyle w:val="TableParagraph"/>
        <w:tabs>
          <w:tab w:val="left" w:pos="480"/>
          <w:tab w:val="left" w:pos="720"/>
        </w:tabs>
        <w:ind w:left="-283" w:firstLine="709"/>
        <w:jc w:val="both"/>
        <w:rPr>
          <w:sz w:val="28"/>
        </w:rPr>
      </w:pPr>
      <w:r>
        <w:rPr>
          <w:sz w:val="28"/>
        </w:rPr>
        <w:t>Прогресс отслеживается при помощи класса «</w:t>
      </w:r>
      <w:r>
        <w:rPr>
          <w:sz w:val="28"/>
          <w:lang w:val="en-US"/>
        </w:rPr>
        <w:t>PlayerPrefs</w:t>
      </w:r>
      <w:r>
        <w:rPr>
          <w:sz w:val="28"/>
        </w:rPr>
        <w:t>»</w:t>
      </w:r>
      <w:r w:rsidR="00B33C53">
        <w:rPr>
          <w:sz w:val="28"/>
        </w:rPr>
        <w:t>, который предназначен</w:t>
      </w:r>
      <w:r>
        <w:rPr>
          <w:sz w:val="28"/>
        </w:rPr>
        <w:t xml:space="preserve"> </w:t>
      </w:r>
      <w:r w:rsidR="00B33C53">
        <w:rPr>
          <w:sz w:val="28"/>
        </w:rPr>
        <w:t>для</w:t>
      </w:r>
      <w:r w:rsidR="00B33C53" w:rsidRPr="00B33C53">
        <w:rPr>
          <w:sz w:val="28"/>
        </w:rPr>
        <w:t xml:space="preserve"> прост</w:t>
      </w:r>
      <w:r w:rsidR="00B33C53">
        <w:rPr>
          <w:sz w:val="28"/>
        </w:rPr>
        <w:t>ого</w:t>
      </w:r>
      <w:r w:rsidR="00B33C53" w:rsidRPr="00B33C53">
        <w:rPr>
          <w:sz w:val="28"/>
        </w:rPr>
        <w:t xml:space="preserve"> способ</w:t>
      </w:r>
      <w:r w:rsidR="00B33C53">
        <w:rPr>
          <w:sz w:val="28"/>
        </w:rPr>
        <w:t>а</w:t>
      </w:r>
      <w:r w:rsidR="00B33C53" w:rsidRPr="00B33C53">
        <w:rPr>
          <w:sz w:val="28"/>
        </w:rPr>
        <w:t xml:space="preserve"> сохранения и чтения данных между сеансами игры. Он используется для хранения простых данных, таких как настройки игры, состояния уровней, счет игрока и других параметров. </w:t>
      </w:r>
      <w:r w:rsidR="00B33C53">
        <w:rPr>
          <w:sz w:val="28"/>
        </w:rPr>
        <w:t>«</w:t>
      </w:r>
      <w:r w:rsidR="00B33C53" w:rsidRPr="00B33C53">
        <w:rPr>
          <w:sz w:val="28"/>
        </w:rPr>
        <w:t>PlayerPrefs</w:t>
      </w:r>
      <w:r w:rsidR="00B33C53">
        <w:rPr>
          <w:sz w:val="28"/>
        </w:rPr>
        <w:t>»</w:t>
      </w:r>
      <w:r w:rsidR="00B33C53" w:rsidRPr="00B33C53">
        <w:rPr>
          <w:sz w:val="28"/>
        </w:rPr>
        <w:t xml:space="preserve"> сохраняет данные в виде пар ключ-значение и хранит их между сеансами игры даже после </w:t>
      </w:r>
      <w:r w:rsidR="00B33C53" w:rsidRPr="00B33C53">
        <w:rPr>
          <w:sz w:val="28"/>
        </w:rPr>
        <w:lastRenderedPageBreak/>
        <w:t>её закрытия. Это удобный способ сохранения информации без необходимости использования файлов или баз данных.</w:t>
      </w:r>
    </w:p>
    <w:p w14:paraId="7161A510" w14:textId="7A87863A" w:rsidR="00B33C53" w:rsidRDefault="00B33C53" w:rsidP="0076442E">
      <w:pPr>
        <w:pStyle w:val="TableParagraph"/>
        <w:tabs>
          <w:tab w:val="left" w:pos="480"/>
          <w:tab w:val="left" w:pos="720"/>
        </w:tabs>
        <w:ind w:left="-283" w:firstLine="709"/>
        <w:jc w:val="both"/>
        <w:rPr>
          <w:sz w:val="28"/>
        </w:rPr>
      </w:pPr>
      <w:r>
        <w:rPr>
          <w:sz w:val="28"/>
        </w:rPr>
        <w:t>Далее после прохождения игры, последующие уровни будут доступны в главном меню, как показано на «Рисунок 4».</w:t>
      </w:r>
    </w:p>
    <w:p w14:paraId="66CB6FCB" w14:textId="77777777" w:rsidR="00B33C53" w:rsidRDefault="00B33C53" w:rsidP="0076442E">
      <w:pPr>
        <w:pStyle w:val="TableParagraph"/>
        <w:tabs>
          <w:tab w:val="left" w:pos="480"/>
          <w:tab w:val="left" w:pos="720"/>
        </w:tabs>
        <w:ind w:left="-283" w:firstLine="709"/>
        <w:jc w:val="both"/>
        <w:rPr>
          <w:sz w:val="28"/>
        </w:rPr>
      </w:pPr>
    </w:p>
    <w:p w14:paraId="1F8F8F9B" w14:textId="7B65FD7D" w:rsidR="00B33C53" w:rsidRDefault="00B33C53" w:rsidP="00B33C53">
      <w:pPr>
        <w:pStyle w:val="FR1"/>
        <w:spacing w:line="240" w:lineRule="auto"/>
        <w:jc w:val="center"/>
        <w:rPr>
          <w:sz w:val="28"/>
        </w:rPr>
      </w:pPr>
      <w:r>
        <w:rPr>
          <w:noProof/>
        </w:rPr>
        <w:drawing>
          <wp:inline distT="0" distB="0" distL="0" distR="0" wp14:anchorId="12BA8DB0" wp14:editId="592B4280">
            <wp:extent cx="6057900" cy="3344545"/>
            <wp:effectExtent l="0" t="0" r="0" b="8255"/>
            <wp:docPr id="2116861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1064" name=""/>
                    <pic:cNvPicPr/>
                  </pic:nvPicPr>
                  <pic:blipFill>
                    <a:blip r:embed="rId21"/>
                    <a:stretch>
                      <a:fillRect/>
                    </a:stretch>
                  </pic:blipFill>
                  <pic:spPr>
                    <a:xfrm>
                      <a:off x="0" y="0"/>
                      <a:ext cx="6057900" cy="3344545"/>
                    </a:xfrm>
                    <a:prstGeom prst="rect">
                      <a:avLst/>
                    </a:prstGeom>
                  </pic:spPr>
                </pic:pic>
              </a:graphicData>
            </a:graphic>
          </wp:inline>
        </w:drawing>
      </w:r>
    </w:p>
    <w:p w14:paraId="6CF355EC" w14:textId="4D894377" w:rsidR="00B33C53" w:rsidRDefault="00B33C53" w:rsidP="0076442E">
      <w:pPr>
        <w:pStyle w:val="TableParagraph"/>
        <w:tabs>
          <w:tab w:val="left" w:pos="480"/>
          <w:tab w:val="left" w:pos="720"/>
        </w:tabs>
        <w:ind w:left="-283" w:firstLine="709"/>
        <w:jc w:val="both"/>
        <w:rPr>
          <w:sz w:val="28"/>
        </w:rPr>
      </w:pPr>
      <w:r>
        <w:rPr>
          <w:sz w:val="28"/>
        </w:rPr>
        <w:t>Рисунок 4 – Второй уровень доступен</w:t>
      </w:r>
      <w:r w:rsidR="008B0C6E">
        <w:rPr>
          <w:sz w:val="28"/>
        </w:rPr>
        <w:t>.</w:t>
      </w:r>
    </w:p>
    <w:p w14:paraId="0EAC1C27" w14:textId="77777777" w:rsidR="00B33C53" w:rsidRDefault="00B33C53" w:rsidP="0076442E">
      <w:pPr>
        <w:pStyle w:val="TableParagraph"/>
        <w:tabs>
          <w:tab w:val="left" w:pos="480"/>
          <w:tab w:val="left" w:pos="720"/>
        </w:tabs>
        <w:ind w:left="-283" w:firstLine="709"/>
        <w:jc w:val="both"/>
        <w:rPr>
          <w:sz w:val="28"/>
        </w:rPr>
      </w:pPr>
    </w:p>
    <w:p w14:paraId="2CEA4B41" w14:textId="24D69BC2" w:rsidR="00B33C53" w:rsidRDefault="00B33C53" w:rsidP="0076442E">
      <w:pPr>
        <w:pStyle w:val="TableParagraph"/>
        <w:tabs>
          <w:tab w:val="left" w:pos="480"/>
          <w:tab w:val="left" w:pos="720"/>
        </w:tabs>
        <w:ind w:left="-283" w:firstLine="709"/>
        <w:jc w:val="both"/>
        <w:rPr>
          <w:sz w:val="28"/>
        </w:rPr>
      </w:pPr>
      <w:r>
        <w:rPr>
          <w:sz w:val="28"/>
        </w:rPr>
        <w:t>Чтобы сбросить прогресс прохождения игры, пользователю достаточно кликнуть по кнопке «</w:t>
      </w:r>
      <w:r>
        <w:rPr>
          <w:sz w:val="28"/>
          <w:lang w:val="en-US"/>
        </w:rPr>
        <w:t>RESET</w:t>
      </w:r>
      <w:r>
        <w:rPr>
          <w:sz w:val="28"/>
        </w:rPr>
        <w:t>», которая расположена снизу экрана главного меню. Код для работы данной кнопки представлен на «Рисунок 5».</w:t>
      </w:r>
    </w:p>
    <w:p w14:paraId="3358EEF6" w14:textId="77777777" w:rsidR="00B33C53" w:rsidRDefault="00B33C53" w:rsidP="0076442E">
      <w:pPr>
        <w:pStyle w:val="TableParagraph"/>
        <w:tabs>
          <w:tab w:val="left" w:pos="480"/>
          <w:tab w:val="left" w:pos="720"/>
        </w:tabs>
        <w:ind w:left="-283" w:firstLine="709"/>
        <w:jc w:val="both"/>
        <w:rPr>
          <w:sz w:val="28"/>
        </w:rPr>
      </w:pPr>
    </w:p>
    <w:p w14:paraId="67E85B26" w14:textId="65B78897" w:rsidR="00B33C53" w:rsidRDefault="00B33C53" w:rsidP="00B33C53">
      <w:pPr>
        <w:pStyle w:val="TableParagraph"/>
        <w:tabs>
          <w:tab w:val="left" w:pos="480"/>
          <w:tab w:val="left" w:pos="720"/>
        </w:tabs>
        <w:jc w:val="center"/>
        <w:rPr>
          <w:sz w:val="28"/>
        </w:rPr>
      </w:pPr>
      <w:r>
        <w:rPr>
          <w:noProof/>
        </w:rPr>
        <w:drawing>
          <wp:inline distT="0" distB="0" distL="0" distR="0" wp14:anchorId="4D000409" wp14:editId="14A7BECA">
            <wp:extent cx="2733675" cy="1000125"/>
            <wp:effectExtent l="0" t="0" r="9525" b="9525"/>
            <wp:docPr id="1181925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5820" name=""/>
                    <pic:cNvPicPr/>
                  </pic:nvPicPr>
                  <pic:blipFill>
                    <a:blip r:embed="rId22"/>
                    <a:stretch>
                      <a:fillRect/>
                    </a:stretch>
                  </pic:blipFill>
                  <pic:spPr>
                    <a:xfrm>
                      <a:off x="0" y="0"/>
                      <a:ext cx="2733675" cy="1000125"/>
                    </a:xfrm>
                    <a:prstGeom prst="rect">
                      <a:avLst/>
                    </a:prstGeom>
                  </pic:spPr>
                </pic:pic>
              </a:graphicData>
            </a:graphic>
          </wp:inline>
        </w:drawing>
      </w:r>
    </w:p>
    <w:p w14:paraId="30CF0612" w14:textId="502243A0" w:rsidR="00B33C53" w:rsidRDefault="00B33C53" w:rsidP="0076442E">
      <w:pPr>
        <w:pStyle w:val="TableParagraph"/>
        <w:tabs>
          <w:tab w:val="left" w:pos="480"/>
          <w:tab w:val="left" w:pos="720"/>
        </w:tabs>
        <w:ind w:left="-283" w:firstLine="709"/>
        <w:jc w:val="both"/>
        <w:rPr>
          <w:sz w:val="28"/>
        </w:rPr>
      </w:pPr>
      <w:r>
        <w:rPr>
          <w:sz w:val="28"/>
        </w:rPr>
        <w:t>Рисунок 5 – Код для кнопки «</w:t>
      </w:r>
      <w:r>
        <w:rPr>
          <w:sz w:val="28"/>
          <w:lang w:val="en-US"/>
        </w:rPr>
        <w:t>RESET</w:t>
      </w:r>
      <w:r>
        <w:rPr>
          <w:sz w:val="28"/>
        </w:rPr>
        <w:t>»</w:t>
      </w:r>
      <w:r w:rsidR="008B0C6E">
        <w:rPr>
          <w:sz w:val="28"/>
        </w:rPr>
        <w:t>.</w:t>
      </w:r>
    </w:p>
    <w:p w14:paraId="2E874DC7" w14:textId="77777777" w:rsidR="009030F8" w:rsidRDefault="009030F8" w:rsidP="0076442E">
      <w:pPr>
        <w:pStyle w:val="TableParagraph"/>
        <w:tabs>
          <w:tab w:val="left" w:pos="480"/>
          <w:tab w:val="left" w:pos="720"/>
        </w:tabs>
        <w:ind w:left="-283" w:firstLine="709"/>
        <w:jc w:val="both"/>
        <w:rPr>
          <w:sz w:val="28"/>
        </w:rPr>
      </w:pPr>
    </w:p>
    <w:p w14:paraId="2C68AF75" w14:textId="7956B98A" w:rsidR="009030F8" w:rsidRDefault="009030F8" w:rsidP="0076442E">
      <w:pPr>
        <w:pStyle w:val="TableParagraph"/>
        <w:tabs>
          <w:tab w:val="left" w:pos="480"/>
          <w:tab w:val="left" w:pos="720"/>
        </w:tabs>
        <w:ind w:left="-283" w:firstLine="709"/>
        <w:jc w:val="both"/>
        <w:rPr>
          <w:sz w:val="28"/>
        </w:rPr>
      </w:pPr>
      <w:r>
        <w:rPr>
          <w:sz w:val="28"/>
        </w:rPr>
        <w:t>После ее нажатия пользователь полостью чистит свой прогресс прохождения, возвращаясь к изначальному состоянию, как было показано ранее при запуске игры.</w:t>
      </w:r>
    </w:p>
    <w:p w14:paraId="5E1FC37E" w14:textId="76D9B81D" w:rsidR="008B0C6E" w:rsidRDefault="008B0C6E" w:rsidP="0076442E">
      <w:pPr>
        <w:pStyle w:val="TableParagraph"/>
        <w:tabs>
          <w:tab w:val="left" w:pos="480"/>
          <w:tab w:val="left" w:pos="720"/>
        </w:tabs>
        <w:ind w:left="-283" w:firstLine="709"/>
        <w:jc w:val="both"/>
        <w:rPr>
          <w:sz w:val="28"/>
        </w:rPr>
      </w:pPr>
      <w:r>
        <w:rPr>
          <w:sz w:val="28"/>
        </w:rPr>
        <w:t>В нижнем правом углу меню расположена кнопка, которая позволит пользователю выйти из игры. Код для реализации данного элемента представлен на «Рисунок 6».</w:t>
      </w:r>
    </w:p>
    <w:p w14:paraId="5766EA64" w14:textId="77777777" w:rsidR="008B0C6E" w:rsidRDefault="008B0C6E" w:rsidP="0076442E">
      <w:pPr>
        <w:pStyle w:val="TableParagraph"/>
        <w:tabs>
          <w:tab w:val="left" w:pos="480"/>
          <w:tab w:val="left" w:pos="720"/>
        </w:tabs>
        <w:ind w:left="-283" w:firstLine="709"/>
        <w:jc w:val="both"/>
        <w:rPr>
          <w:sz w:val="28"/>
        </w:rPr>
      </w:pPr>
    </w:p>
    <w:p w14:paraId="48FEFEB6" w14:textId="7D732851" w:rsidR="008B0C6E" w:rsidRDefault="008B0C6E" w:rsidP="00D26486">
      <w:pPr>
        <w:pStyle w:val="TableParagraph"/>
        <w:tabs>
          <w:tab w:val="left" w:pos="480"/>
          <w:tab w:val="left" w:pos="720"/>
        </w:tabs>
        <w:jc w:val="center"/>
        <w:rPr>
          <w:sz w:val="28"/>
        </w:rPr>
      </w:pPr>
      <w:r>
        <w:rPr>
          <w:noProof/>
        </w:rPr>
        <w:lastRenderedPageBreak/>
        <w:drawing>
          <wp:inline distT="0" distB="0" distL="0" distR="0" wp14:anchorId="45DEB1EC" wp14:editId="0B5C8660">
            <wp:extent cx="2257425" cy="819150"/>
            <wp:effectExtent l="0" t="0" r="9525" b="0"/>
            <wp:docPr id="27215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641" name=""/>
                    <pic:cNvPicPr/>
                  </pic:nvPicPr>
                  <pic:blipFill>
                    <a:blip r:embed="rId23"/>
                    <a:stretch>
                      <a:fillRect/>
                    </a:stretch>
                  </pic:blipFill>
                  <pic:spPr>
                    <a:xfrm>
                      <a:off x="0" y="0"/>
                      <a:ext cx="2257425" cy="819150"/>
                    </a:xfrm>
                    <a:prstGeom prst="rect">
                      <a:avLst/>
                    </a:prstGeom>
                  </pic:spPr>
                </pic:pic>
              </a:graphicData>
            </a:graphic>
          </wp:inline>
        </w:drawing>
      </w:r>
    </w:p>
    <w:p w14:paraId="6F854143" w14:textId="51E8195F" w:rsidR="008B0C6E" w:rsidRDefault="008B0C6E" w:rsidP="0076442E">
      <w:pPr>
        <w:pStyle w:val="TableParagraph"/>
        <w:tabs>
          <w:tab w:val="left" w:pos="480"/>
          <w:tab w:val="left" w:pos="720"/>
        </w:tabs>
        <w:ind w:left="-283" w:firstLine="709"/>
        <w:jc w:val="both"/>
        <w:rPr>
          <w:sz w:val="28"/>
        </w:rPr>
      </w:pPr>
      <w:r>
        <w:rPr>
          <w:sz w:val="28"/>
        </w:rPr>
        <w:t>Рисунок 6 – Код для выхода из игры.</w:t>
      </w:r>
    </w:p>
    <w:p w14:paraId="671C6DA2" w14:textId="77777777" w:rsidR="00023EB1" w:rsidRDefault="00023EB1" w:rsidP="0076442E">
      <w:pPr>
        <w:pStyle w:val="TableParagraph"/>
        <w:tabs>
          <w:tab w:val="left" w:pos="480"/>
          <w:tab w:val="left" w:pos="720"/>
        </w:tabs>
        <w:ind w:left="-283" w:firstLine="709"/>
        <w:jc w:val="both"/>
        <w:rPr>
          <w:sz w:val="28"/>
        </w:rPr>
      </w:pPr>
    </w:p>
    <w:p w14:paraId="3FE3A4D3" w14:textId="2FBCE84F" w:rsidR="00023EB1" w:rsidRDefault="00023EB1" w:rsidP="0076442E">
      <w:pPr>
        <w:pStyle w:val="TableParagraph"/>
        <w:tabs>
          <w:tab w:val="left" w:pos="480"/>
          <w:tab w:val="left" w:pos="720"/>
        </w:tabs>
        <w:ind w:left="-283" w:firstLine="709"/>
        <w:jc w:val="both"/>
        <w:rPr>
          <w:sz w:val="28"/>
        </w:rPr>
      </w:pPr>
      <w:r>
        <w:rPr>
          <w:sz w:val="28"/>
        </w:rPr>
        <w:t>После выбора первого уровня, перед пользователем генерируется игровой мир и интерфейс, о котором стоит упомянуть позже. Сгенерированный мир и интерфейс представлен на «Рисунок 7».</w:t>
      </w:r>
    </w:p>
    <w:p w14:paraId="26104C1C" w14:textId="77777777" w:rsidR="00023EB1" w:rsidRDefault="00023EB1" w:rsidP="0076442E">
      <w:pPr>
        <w:pStyle w:val="TableParagraph"/>
        <w:tabs>
          <w:tab w:val="left" w:pos="480"/>
          <w:tab w:val="left" w:pos="720"/>
        </w:tabs>
        <w:ind w:left="-283" w:firstLine="709"/>
        <w:jc w:val="both"/>
        <w:rPr>
          <w:sz w:val="28"/>
        </w:rPr>
      </w:pPr>
    </w:p>
    <w:p w14:paraId="16199656" w14:textId="1E0A90C7" w:rsidR="00023EB1" w:rsidRDefault="00023EB1" w:rsidP="00023EB1">
      <w:pPr>
        <w:pStyle w:val="TableParagraph"/>
        <w:tabs>
          <w:tab w:val="left" w:pos="480"/>
          <w:tab w:val="left" w:pos="720"/>
        </w:tabs>
        <w:jc w:val="center"/>
        <w:rPr>
          <w:sz w:val="28"/>
        </w:rPr>
      </w:pPr>
      <w:r>
        <w:rPr>
          <w:noProof/>
        </w:rPr>
        <w:drawing>
          <wp:inline distT="0" distB="0" distL="0" distR="0" wp14:anchorId="1660D2ED" wp14:editId="3EFB5C80">
            <wp:extent cx="6057900" cy="3409950"/>
            <wp:effectExtent l="0" t="0" r="0" b="0"/>
            <wp:docPr id="14290027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02746" name=""/>
                    <pic:cNvPicPr/>
                  </pic:nvPicPr>
                  <pic:blipFill>
                    <a:blip r:embed="rId24"/>
                    <a:stretch>
                      <a:fillRect/>
                    </a:stretch>
                  </pic:blipFill>
                  <pic:spPr>
                    <a:xfrm>
                      <a:off x="0" y="0"/>
                      <a:ext cx="6057900" cy="3409950"/>
                    </a:xfrm>
                    <a:prstGeom prst="rect">
                      <a:avLst/>
                    </a:prstGeom>
                  </pic:spPr>
                </pic:pic>
              </a:graphicData>
            </a:graphic>
          </wp:inline>
        </w:drawing>
      </w:r>
    </w:p>
    <w:p w14:paraId="00DFD3B1" w14:textId="7E07749E" w:rsidR="00023EB1" w:rsidRDefault="00023EB1" w:rsidP="0076442E">
      <w:pPr>
        <w:pStyle w:val="TableParagraph"/>
        <w:tabs>
          <w:tab w:val="left" w:pos="480"/>
          <w:tab w:val="left" w:pos="720"/>
        </w:tabs>
        <w:ind w:left="-283" w:firstLine="709"/>
        <w:jc w:val="both"/>
        <w:rPr>
          <w:sz w:val="28"/>
        </w:rPr>
      </w:pPr>
      <w:r>
        <w:rPr>
          <w:sz w:val="28"/>
        </w:rPr>
        <w:t>Рисунок 7 – Игровой мир.</w:t>
      </w:r>
    </w:p>
    <w:p w14:paraId="11EE9DB8" w14:textId="77777777" w:rsidR="00023EB1" w:rsidRDefault="00023EB1" w:rsidP="0076442E">
      <w:pPr>
        <w:pStyle w:val="TableParagraph"/>
        <w:tabs>
          <w:tab w:val="left" w:pos="480"/>
          <w:tab w:val="left" w:pos="720"/>
        </w:tabs>
        <w:ind w:left="-283" w:firstLine="709"/>
        <w:jc w:val="both"/>
        <w:rPr>
          <w:sz w:val="28"/>
        </w:rPr>
      </w:pPr>
    </w:p>
    <w:p w14:paraId="545B0EB8" w14:textId="669B6337" w:rsidR="00023EB1" w:rsidRDefault="00023EB1" w:rsidP="0076442E">
      <w:pPr>
        <w:pStyle w:val="TableParagraph"/>
        <w:tabs>
          <w:tab w:val="left" w:pos="480"/>
          <w:tab w:val="left" w:pos="720"/>
        </w:tabs>
        <w:ind w:left="-283" w:firstLine="709"/>
        <w:jc w:val="both"/>
        <w:rPr>
          <w:sz w:val="28"/>
        </w:rPr>
      </w:pPr>
      <w:r>
        <w:rPr>
          <w:sz w:val="28"/>
        </w:rPr>
        <w:t>Управление персонажем осуществляется при помощи клавиш «</w:t>
      </w:r>
      <w:r>
        <w:rPr>
          <w:sz w:val="28"/>
          <w:lang w:val="en-US"/>
        </w:rPr>
        <w:t>w</w:t>
      </w:r>
      <w:r>
        <w:rPr>
          <w:sz w:val="28"/>
        </w:rPr>
        <w:t>» - вверх</w:t>
      </w:r>
      <w:r w:rsidRPr="00023EB1">
        <w:rPr>
          <w:sz w:val="28"/>
        </w:rPr>
        <w:t xml:space="preserve">, </w:t>
      </w:r>
      <w:r>
        <w:rPr>
          <w:sz w:val="28"/>
        </w:rPr>
        <w:t>«</w:t>
      </w:r>
      <w:r>
        <w:rPr>
          <w:sz w:val="28"/>
          <w:lang w:val="en-US"/>
        </w:rPr>
        <w:t>a</w:t>
      </w:r>
      <w:r>
        <w:rPr>
          <w:sz w:val="28"/>
        </w:rPr>
        <w:t>» - влево, «</w:t>
      </w:r>
      <w:r>
        <w:rPr>
          <w:sz w:val="28"/>
          <w:lang w:val="en-US"/>
        </w:rPr>
        <w:t>s</w:t>
      </w:r>
      <w:r>
        <w:rPr>
          <w:sz w:val="28"/>
        </w:rPr>
        <w:t>» - вниз, «</w:t>
      </w:r>
      <w:r>
        <w:rPr>
          <w:sz w:val="28"/>
          <w:lang w:val="en-US"/>
        </w:rPr>
        <w:t>d</w:t>
      </w:r>
      <w:r>
        <w:rPr>
          <w:sz w:val="28"/>
        </w:rPr>
        <w:t>»</w:t>
      </w:r>
      <w:r w:rsidRPr="00023EB1">
        <w:rPr>
          <w:sz w:val="28"/>
        </w:rPr>
        <w:t xml:space="preserve"> - </w:t>
      </w:r>
      <w:r>
        <w:rPr>
          <w:sz w:val="28"/>
        </w:rPr>
        <w:t>вправо.</w:t>
      </w:r>
      <w:r w:rsidR="00910C0F">
        <w:rPr>
          <w:sz w:val="28"/>
        </w:rPr>
        <w:t xml:space="preserve"> Для реализации данной возможности используется код, представленный на «Рисунок 8».</w:t>
      </w:r>
    </w:p>
    <w:p w14:paraId="3C623167" w14:textId="77777777" w:rsidR="00910C0F" w:rsidRDefault="00910C0F" w:rsidP="0076442E">
      <w:pPr>
        <w:pStyle w:val="TableParagraph"/>
        <w:tabs>
          <w:tab w:val="left" w:pos="480"/>
          <w:tab w:val="left" w:pos="720"/>
        </w:tabs>
        <w:ind w:left="-283" w:firstLine="709"/>
        <w:jc w:val="both"/>
        <w:rPr>
          <w:sz w:val="28"/>
        </w:rPr>
      </w:pPr>
    </w:p>
    <w:p w14:paraId="1F501E71" w14:textId="0FFC383E" w:rsidR="00910C0F" w:rsidRDefault="00910C0F" w:rsidP="009A2268">
      <w:pPr>
        <w:pStyle w:val="TableParagraph"/>
        <w:tabs>
          <w:tab w:val="left" w:pos="480"/>
          <w:tab w:val="left" w:pos="720"/>
        </w:tabs>
        <w:jc w:val="center"/>
        <w:rPr>
          <w:sz w:val="28"/>
        </w:rPr>
      </w:pPr>
      <w:r>
        <w:rPr>
          <w:noProof/>
        </w:rPr>
        <w:lastRenderedPageBreak/>
        <w:drawing>
          <wp:inline distT="0" distB="0" distL="0" distR="0" wp14:anchorId="5A0659D2" wp14:editId="6823476A">
            <wp:extent cx="4587026" cy="4810125"/>
            <wp:effectExtent l="0" t="0" r="4445" b="0"/>
            <wp:docPr id="257671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71358" name=""/>
                    <pic:cNvPicPr/>
                  </pic:nvPicPr>
                  <pic:blipFill>
                    <a:blip r:embed="rId25"/>
                    <a:stretch>
                      <a:fillRect/>
                    </a:stretch>
                  </pic:blipFill>
                  <pic:spPr>
                    <a:xfrm>
                      <a:off x="0" y="0"/>
                      <a:ext cx="4598936" cy="4822614"/>
                    </a:xfrm>
                    <a:prstGeom prst="rect">
                      <a:avLst/>
                    </a:prstGeom>
                  </pic:spPr>
                </pic:pic>
              </a:graphicData>
            </a:graphic>
          </wp:inline>
        </w:drawing>
      </w:r>
    </w:p>
    <w:p w14:paraId="2F2898A7" w14:textId="191A7E38" w:rsidR="00910C0F" w:rsidRDefault="00910C0F" w:rsidP="0076442E">
      <w:pPr>
        <w:pStyle w:val="TableParagraph"/>
        <w:tabs>
          <w:tab w:val="left" w:pos="480"/>
          <w:tab w:val="left" w:pos="720"/>
        </w:tabs>
        <w:ind w:left="-283" w:firstLine="709"/>
        <w:jc w:val="both"/>
        <w:rPr>
          <w:sz w:val="28"/>
        </w:rPr>
      </w:pPr>
      <w:r>
        <w:rPr>
          <w:sz w:val="28"/>
        </w:rPr>
        <w:t>Рисунок 8 – Код для передвижения персонажа.</w:t>
      </w:r>
    </w:p>
    <w:p w14:paraId="03FC98C4" w14:textId="77777777" w:rsidR="009A2268" w:rsidRDefault="009A2268" w:rsidP="0076442E">
      <w:pPr>
        <w:pStyle w:val="TableParagraph"/>
        <w:tabs>
          <w:tab w:val="left" w:pos="480"/>
          <w:tab w:val="left" w:pos="720"/>
        </w:tabs>
        <w:ind w:left="-283" w:firstLine="709"/>
        <w:jc w:val="both"/>
        <w:rPr>
          <w:sz w:val="28"/>
        </w:rPr>
      </w:pPr>
    </w:p>
    <w:p w14:paraId="3C3117B2" w14:textId="4D240C88" w:rsidR="009A2268" w:rsidRDefault="009A2268" w:rsidP="0076442E">
      <w:pPr>
        <w:pStyle w:val="TableParagraph"/>
        <w:tabs>
          <w:tab w:val="left" w:pos="480"/>
          <w:tab w:val="left" w:pos="720"/>
        </w:tabs>
        <w:ind w:left="-283" w:firstLine="709"/>
        <w:jc w:val="both"/>
        <w:rPr>
          <w:sz w:val="28"/>
        </w:rPr>
      </w:pPr>
      <w:r>
        <w:rPr>
          <w:sz w:val="28"/>
        </w:rPr>
        <w:t>В коде можно заметить такой элемент как «</w:t>
      </w:r>
      <w:r>
        <w:rPr>
          <w:sz w:val="28"/>
          <w:lang w:val="en-US"/>
        </w:rPr>
        <w:t>animator</w:t>
      </w:r>
      <w:r>
        <w:rPr>
          <w:sz w:val="28"/>
        </w:rPr>
        <w:t>». Он служит для переключения анимаций передвижения персонажа в зависимости от направления движения, которые необходимо задать в самом игровом движке, как показано на «Рисунок 9».</w:t>
      </w:r>
    </w:p>
    <w:p w14:paraId="074D9AFA" w14:textId="77777777" w:rsidR="009A2268" w:rsidRDefault="009A2268" w:rsidP="0076442E">
      <w:pPr>
        <w:pStyle w:val="TableParagraph"/>
        <w:tabs>
          <w:tab w:val="left" w:pos="480"/>
          <w:tab w:val="left" w:pos="720"/>
        </w:tabs>
        <w:ind w:left="-283" w:firstLine="709"/>
        <w:jc w:val="both"/>
        <w:rPr>
          <w:sz w:val="28"/>
        </w:rPr>
      </w:pPr>
    </w:p>
    <w:p w14:paraId="5A476BA0" w14:textId="7AF75B99" w:rsidR="009A2268" w:rsidRDefault="009A2268" w:rsidP="009A2268">
      <w:pPr>
        <w:pStyle w:val="TableParagraph"/>
        <w:tabs>
          <w:tab w:val="left" w:pos="480"/>
          <w:tab w:val="left" w:pos="720"/>
        </w:tabs>
        <w:jc w:val="center"/>
        <w:rPr>
          <w:sz w:val="28"/>
        </w:rPr>
      </w:pPr>
      <w:r>
        <w:rPr>
          <w:noProof/>
        </w:rPr>
        <w:drawing>
          <wp:inline distT="0" distB="0" distL="0" distR="0" wp14:anchorId="7E81FC8E" wp14:editId="07069EBE">
            <wp:extent cx="6057900" cy="2490470"/>
            <wp:effectExtent l="0" t="0" r="0" b="5080"/>
            <wp:docPr id="1693889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89034" name=""/>
                    <pic:cNvPicPr/>
                  </pic:nvPicPr>
                  <pic:blipFill>
                    <a:blip r:embed="rId26"/>
                    <a:stretch>
                      <a:fillRect/>
                    </a:stretch>
                  </pic:blipFill>
                  <pic:spPr>
                    <a:xfrm>
                      <a:off x="0" y="0"/>
                      <a:ext cx="6057900" cy="2490470"/>
                    </a:xfrm>
                    <a:prstGeom prst="rect">
                      <a:avLst/>
                    </a:prstGeom>
                  </pic:spPr>
                </pic:pic>
              </a:graphicData>
            </a:graphic>
          </wp:inline>
        </w:drawing>
      </w:r>
    </w:p>
    <w:p w14:paraId="4D4DEC59" w14:textId="36E8C579" w:rsidR="009A2268" w:rsidRDefault="009A2268" w:rsidP="0076442E">
      <w:pPr>
        <w:pStyle w:val="TableParagraph"/>
        <w:tabs>
          <w:tab w:val="left" w:pos="480"/>
          <w:tab w:val="left" w:pos="720"/>
        </w:tabs>
        <w:ind w:left="-283" w:firstLine="709"/>
        <w:jc w:val="both"/>
        <w:rPr>
          <w:sz w:val="28"/>
        </w:rPr>
      </w:pPr>
      <w:r>
        <w:rPr>
          <w:sz w:val="28"/>
        </w:rPr>
        <w:t>Рисунок 9 – Анимации персонажа</w:t>
      </w:r>
    </w:p>
    <w:p w14:paraId="5DB59C6D" w14:textId="260BEAD5" w:rsidR="00023EB1" w:rsidRDefault="009A2268" w:rsidP="0076442E">
      <w:pPr>
        <w:pStyle w:val="TableParagraph"/>
        <w:tabs>
          <w:tab w:val="left" w:pos="480"/>
          <w:tab w:val="left" w:pos="720"/>
        </w:tabs>
        <w:ind w:left="-283" w:firstLine="709"/>
        <w:jc w:val="both"/>
        <w:rPr>
          <w:sz w:val="28"/>
        </w:rPr>
      </w:pPr>
      <w:r>
        <w:rPr>
          <w:sz w:val="28"/>
        </w:rPr>
        <w:lastRenderedPageBreak/>
        <w:t>Для того чтобы понимать, что требуется от игрока, пользователь, должен найти дверь, которая является выходом на следующий уровень. Рядом с ней</w:t>
      </w:r>
      <w:r w:rsidR="00F06792">
        <w:rPr>
          <w:sz w:val="28"/>
        </w:rPr>
        <w:t xml:space="preserve"> </w:t>
      </w:r>
      <w:r>
        <w:rPr>
          <w:sz w:val="28"/>
        </w:rPr>
        <w:t>сто</w:t>
      </w:r>
      <w:r w:rsidR="00F06792">
        <w:rPr>
          <w:sz w:val="28"/>
        </w:rPr>
        <w:t>и</w:t>
      </w:r>
      <w:r>
        <w:rPr>
          <w:sz w:val="28"/>
        </w:rPr>
        <w:t>т «</w:t>
      </w:r>
      <w:r>
        <w:rPr>
          <w:sz w:val="28"/>
          <w:lang w:val="en-US"/>
        </w:rPr>
        <w:t>NPC</w:t>
      </w:r>
      <w:r>
        <w:rPr>
          <w:sz w:val="28"/>
        </w:rPr>
        <w:t>», который требует некоторое количество монет для открытия двери. Данная локация представлена на «Рисунок 10».</w:t>
      </w:r>
    </w:p>
    <w:p w14:paraId="4DEA96FB" w14:textId="77777777" w:rsidR="00146705" w:rsidRDefault="00146705" w:rsidP="0076442E">
      <w:pPr>
        <w:pStyle w:val="TableParagraph"/>
        <w:tabs>
          <w:tab w:val="left" w:pos="480"/>
          <w:tab w:val="left" w:pos="720"/>
        </w:tabs>
        <w:ind w:left="-283" w:firstLine="709"/>
        <w:jc w:val="both"/>
        <w:rPr>
          <w:sz w:val="28"/>
        </w:rPr>
      </w:pPr>
    </w:p>
    <w:p w14:paraId="41F7D8FB" w14:textId="6886C60E" w:rsidR="00146705" w:rsidRDefault="00146705" w:rsidP="00146705">
      <w:pPr>
        <w:pStyle w:val="TableParagraph"/>
        <w:tabs>
          <w:tab w:val="left" w:pos="480"/>
          <w:tab w:val="left" w:pos="720"/>
        </w:tabs>
        <w:jc w:val="center"/>
        <w:rPr>
          <w:sz w:val="28"/>
        </w:rPr>
      </w:pPr>
      <w:r>
        <w:rPr>
          <w:noProof/>
        </w:rPr>
        <w:drawing>
          <wp:inline distT="0" distB="0" distL="0" distR="0" wp14:anchorId="1568EEF1" wp14:editId="2943B902">
            <wp:extent cx="6057900" cy="3369945"/>
            <wp:effectExtent l="0" t="0" r="0" b="1905"/>
            <wp:docPr id="1972586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86470" name=""/>
                    <pic:cNvPicPr/>
                  </pic:nvPicPr>
                  <pic:blipFill>
                    <a:blip r:embed="rId27"/>
                    <a:stretch>
                      <a:fillRect/>
                    </a:stretch>
                  </pic:blipFill>
                  <pic:spPr>
                    <a:xfrm>
                      <a:off x="0" y="0"/>
                      <a:ext cx="6057900" cy="3369945"/>
                    </a:xfrm>
                    <a:prstGeom prst="rect">
                      <a:avLst/>
                    </a:prstGeom>
                  </pic:spPr>
                </pic:pic>
              </a:graphicData>
            </a:graphic>
          </wp:inline>
        </w:drawing>
      </w:r>
    </w:p>
    <w:p w14:paraId="3E6E0DBE" w14:textId="0CCBACF4" w:rsidR="00146705" w:rsidRDefault="00146705" w:rsidP="0076442E">
      <w:pPr>
        <w:pStyle w:val="TableParagraph"/>
        <w:tabs>
          <w:tab w:val="left" w:pos="480"/>
          <w:tab w:val="left" w:pos="720"/>
        </w:tabs>
        <w:ind w:left="-283" w:firstLine="709"/>
        <w:jc w:val="both"/>
        <w:rPr>
          <w:sz w:val="28"/>
        </w:rPr>
      </w:pPr>
      <w:r>
        <w:rPr>
          <w:sz w:val="28"/>
        </w:rPr>
        <w:t>Рисунок 10 – Игровая локация с выходом</w:t>
      </w:r>
    </w:p>
    <w:p w14:paraId="773C9CBF" w14:textId="77777777" w:rsidR="00146705" w:rsidRDefault="00146705" w:rsidP="0076442E">
      <w:pPr>
        <w:pStyle w:val="TableParagraph"/>
        <w:tabs>
          <w:tab w:val="left" w:pos="480"/>
          <w:tab w:val="left" w:pos="720"/>
        </w:tabs>
        <w:ind w:left="-283" w:firstLine="709"/>
        <w:jc w:val="both"/>
        <w:rPr>
          <w:sz w:val="28"/>
        </w:rPr>
      </w:pPr>
    </w:p>
    <w:p w14:paraId="6820374A" w14:textId="62AAEE25" w:rsidR="00146705" w:rsidRDefault="00146705" w:rsidP="0076442E">
      <w:pPr>
        <w:pStyle w:val="TableParagraph"/>
        <w:tabs>
          <w:tab w:val="left" w:pos="480"/>
          <w:tab w:val="left" w:pos="720"/>
        </w:tabs>
        <w:ind w:left="-283" w:firstLine="709"/>
        <w:jc w:val="both"/>
        <w:rPr>
          <w:sz w:val="28"/>
        </w:rPr>
      </w:pPr>
      <w:r>
        <w:rPr>
          <w:sz w:val="28"/>
        </w:rPr>
        <w:t>На данной локации размещен «</w:t>
      </w:r>
      <w:r>
        <w:rPr>
          <w:sz w:val="28"/>
          <w:lang w:val="en-US"/>
        </w:rPr>
        <w:t>Box</w:t>
      </w:r>
      <w:r w:rsidRPr="00146705">
        <w:rPr>
          <w:sz w:val="28"/>
        </w:rPr>
        <w:t xml:space="preserve"> </w:t>
      </w:r>
      <w:r>
        <w:rPr>
          <w:sz w:val="28"/>
          <w:lang w:val="en-US"/>
        </w:rPr>
        <w:t>Col</w:t>
      </w:r>
      <w:r w:rsidR="009F0508">
        <w:rPr>
          <w:sz w:val="28"/>
          <w:lang w:val="en-US"/>
        </w:rPr>
        <w:t>l</w:t>
      </w:r>
      <w:r>
        <w:rPr>
          <w:sz w:val="28"/>
          <w:lang w:val="en-US"/>
        </w:rPr>
        <w:t>ider</w:t>
      </w:r>
      <w:r w:rsidRPr="00146705">
        <w:rPr>
          <w:sz w:val="28"/>
        </w:rPr>
        <w:t xml:space="preserve"> 2</w:t>
      </w:r>
      <w:r>
        <w:rPr>
          <w:sz w:val="28"/>
          <w:lang w:val="en-US"/>
        </w:rPr>
        <w:t>D</w:t>
      </w:r>
      <w:r>
        <w:rPr>
          <w:sz w:val="28"/>
        </w:rPr>
        <w:t>» типа «</w:t>
      </w:r>
      <w:r>
        <w:rPr>
          <w:sz w:val="28"/>
          <w:lang w:val="en-US"/>
        </w:rPr>
        <w:t>IsTrigger</w:t>
      </w:r>
      <w:r>
        <w:rPr>
          <w:sz w:val="28"/>
        </w:rPr>
        <w:t>», который проверяет игрока на количество собранных монет. Поле данного ко</w:t>
      </w:r>
      <w:r w:rsidR="009F0508">
        <w:rPr>
          <w:sz w:val="28"/>
        </w:rPr>
        <w:t>л</w:t>
      </w:r>
      <w:r>
        <w:rPr>
          <w:sz w:val="28"/>
        </w:rPr>
        <w:t>лайдера представлено на «Рисунок 11».</w:t>
      </w:r>
    </w:p>
    <w:p w14:paraId="6D1E6C3B" w14:textId="77777777" w:rsidR="009F0508" w:rsidRDefault="009F0508" w:rsidP="0076442E">
      <w:pPr>
        <w:pStyle w:val="TableParagraph"/>
        <w:tabs>
          <w:tab w:val="left" w:pos="480"/>
          <w:tab w:val="left" w:pos="720"/>
        </w:tabs>
        <w:ind w:left="-283" w:firstLine="709"/>
        <w:jc w:val="both"/>
        <w:rPr>
          <w:sz w:val="28"/>
        </w:rPr>
      </w:pPr>
    </w:p>
    <w:p w14:paraId="66976638" w14:textId="5E7845BA" w:rsidR="009F0508" w:rsidRDefault="009F0508" w:rsidP="009F0508">
      <w:pPr>
        <w:pStyle w:val="TableParagraph"/>
        <w:tabs>
          <w:tab w:val="left" w:pos="480"/>
          <w:tab w:val="left" w:pos="720"/>
        </w:tabs>
        <w:jc w:val="center"/>
        <w:rPr>
          <w:sz w:val="28"/>
        </w:rPr>
      </w:pPr>
      <w:r>
        <w:rPr>
          <w:noProof/>
        </w:rPr>
        <w:drawing>
          <wp:inline distT="0" distB="0" distL="0" distR="0" wp14:anchorId="4717E562" wp14:editId="7AC7C141">
            <wp:extent cx="2952750" cy="2886075"/>
            <wp:effectExtent l="0" t="0" r="0" b="9525"/>
            <wp:docPr id="1304257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57047" name=""/>
                    <pic:cNvPicPr/>
                  </pic:nvPicPr>
                  <pic:blipFill>
                    <a:blip r:embed="rId28"/>
                    <a:stretch>
                      <a:fillRect/>
                    </a:stretch>
                  </pic:blipFill>
                  <pic:spPr>
                    <a:xfrm>
                      <a:off x="0" y="0"/>
                      <a:ext cx="2952750" cy="2886075"/>
                    </a:xfrm>
                    <a:prstGeom prst="rect">
                      <a:avLst/>
                    </a:prstGeom>
                  </pic:spPr>
                </pic:pic>
              </a:graphicData>
            </a:graphic>
          </wp:inline>
        </w:drawing>
      </w:r>
    </w:p>
    <w:p w14:paraId="0FEC5ACB" w14:textId="40441BFF" w:rsidR="009F0508" w:rsidRDefault="009F0508" w:rsidP="0076442E">
      <w:pPr>
        <w:pStyle w:val="TableParagraph"/>
        <w:tabs>
          <w:tab w:val="left" w:pos="480"/>
          <w:tab w:val="left" w:pos="720"/>
        </w:tabs>
        <w:ind w:left="-283" w:firstLine="709"/>
        <w:jc w:val="both"/>
        <w:rPr>
          <w:sz w:val="28"/>
        </w:rPr>
      </w:pPr>
      <w:r>
        <w:rPr>
          <w:sz w:val="28"/>
        </w:rPr>
        <w:t>Рисунок 11 – Коллайдер для проверки игрока.</w:t>
      </w:r>
    </w:p>
    <w:p w14:paraId="209E9034" w14:textId="77777777" w:rsidR="009F0508" w:rsidRDefault="009F0508" w:rsidP="0076442E">
      <w:pPr>
        <w:pStyle w:val="TableParagraph"/>
        <w:tabs>
          <w:tab w:val="left" w:pos="480"/>
          <w:tab w:val="left" w:pos="720"/>
        </w:tabs>
        <w:ind w:left="-283" w:firstLine="709"/>
        <w:jc w:val="both"/>
        <w:rPr>
          <w:sz w:val="28"/>
        </w:rPr>
      </w:pPr>
    </w:p>
    <w:p w14:paraId="557C2150" w14:textId="5C2A8B03" w:rsidR="009F0508" w:rsidRDefault="009F0508" w:rsidP="0076442E">
      <w:pPr>
        <w:pStyle w:val="TableParagraph"/>
        <w:tabs>
          <w:tab w:val="left" w:pos="480"/>
          <w:tab w:val="left" w:pos="720"/>
        </w:tabs>
        <w:ind w:left="-283" w:firstLine="709"/>
        <w:jc w:val="both"/>
        <w:rPr>
          <w:sz w:val="28"/>
        </w:rPr>
      </w:pPr>
      <w:r>
        <w:rPr>
          <w:sz w:val="28"/>
        </w:rPr>
        <w:lastRenderedPageBreak/>
        <w:t>Далее пользователь должен начать исследовать локацию, для нахождения монет, которые помогут ему продвинуться дальше.</w:t>
      </w:r>
    </w:p>
    <w:p w14:paraId="660ADBD5" w14:textId="3CD08494" w:rsidR="009F0508" w:rsidRDefault="009F0508" w:rsidP="0076442E">
      <w:pPr>
        <w:pStyle w:val="TableParagraph"/>
        <w:tabs>
          <w:tab w:val="left" w:pos="480"/>
          <w:tab w:val="left" w:pos="720"/>
        </w:tabs>
        <w:ind w:left="-283" w:firstLine="709"/>
        <w:jc w:val="both"/>
        <w:rPr>
          <w:sz w:val="28"/>
        </w:rPr>
      </w:pPr>
      <w:r>
        <w:rPr>
          <w:sz w:val="28"/>
        </w:rPr>
        <w:t>Первой из локаций рассмотрим «Алтарь». Здесь размещена достаточно простая загадка, суть которой заключается в передвижении вазы в центр алтаря. Данная локация представлена на «Рисунок 12».</w:t>
      </w:r>
    </w:p>
    <w:p w14:paraId="55868CD4" w14:textId="77777777" w:rsidR="009F0508" w:rsidRDefault="009F0508" w:rsidP="0076442E">
      <w:pPr>
        <w:pStyle w:val="TableParagraph"/>
        <w:tabs>
          <w:tab w:val="left" w:pos="480"/>
          <w:tab w:val="left" w:pos="720"/>
        </w:tabs>
        <w:ind w:left="-283" w:firstLine="709"/>
        <w:jc w:val="both"/>
        <w:rPr>
          <w:sz w:val="28"/>
        </w:rPr>
      </w:pPr>
    </w:p>
    <w:p w14:paraId="08C301A6" w14:textId="2489B779" w:rsidR="009F0508" w:rsidRDefault="009F0508" w:rsidP="008F5DC4">
      <w:pPr>
        <w:pStyle w:val="TableParagraph"/>
        <w:tabs>
          <w:tab w:val="left" w:pos="480"/>
          <w:tab w:val="left" w:pos="720"/>
        </w:tabs>
        <w:jc w:val="center"/>
        <w:rPr>
          <w:sz w:val="28"/>
        </w:rPr>
      </w:pPr>
      <w:r>
        <w:rPr>
          <w:noProof/>
        </w:rPr>
        <w:drawing>
          <wp:inline distT="0" distB="0" distL="0" distR="0" wp14:anchorId="52506B42" wp14:editId="5E86F1C0">
            <wp:extent cx="6057900" cy="3380105"/>
            <wp:effectExtent l="0" t="0" r="0" b="0"/>
            <wp:docPr id="1476167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67284" name=""/>
                    <pic:cNvPicPr/>
                  </pic:nvPicPr>
                  <pic:blipFill>
                    <a:blip r:embed="rId29"/>
                    <a:stretch>
                      <a:fillRect/>
                    </a:stretch>
                  </pic:blipFill>
                  <pic:spPr>
                    <a:xfrm>
                      <a:off x="0" y="0"/>
                      <a:ext cx="6057900" cy="3380105"/>
                    </a:xfrm>
                    <a:prstGeom prst="rect">
                      <a:avLst/>
                    </a:prstGeom>
                  </pic:spPr>
                </pic:pic>
              </a:graphicData>
            </a:graphic>
          </wp:inline>
        </w:drawing>
      </w:r>
    </w:p>
    <w:p w14:paraId="1B49B890" w14:textId="39E4FAB2" w:rsidR="009F0508" w:rsidRDefault="009F0508" w:rsidP="009F0508">
      <w:pPr>
        <w:pStyle w:val="TableParagraph"/>
        <w:tabs>
          <w:tab w:val="left" w:pos="480"/>
          <w:tab w:val="left" w:pos="720"/>
        </w:tabs>
        <w:ind w:left="-283" w:firstLine="709"/>
        <w:jc w:val="both"/>
        <w:rPr>
          <w:sz w:val="28"/>
        </w:rPr>
      </w:pPr>
      <w:r>
        <w:rPr>
          <w:sz w:val="28"/>
        </w:rPr>
        <w:t>Рисунок 12 – Локация «Алтарь»</w:t>
      </w:r>
      <w:r w:rsidR="004F4757">
        <w:rPr>
          <w:sz w:val="28"/>
        </w:rPr>
        <w:t>.</w:t>
      </w:r>
    </w:p>
    <w:p w14:paraId="293D0E34" w14:textId="77777777" w:rsidR="009F0508" w:rsidRDefault="009F0508" w:rsidP="009F0508">
      <w:pPr>
        <w:pStyle w:val="TableParagraph"/>
        <w:tabs>
          <w:tab w:val="left" w:pos="480"/>
          <w:tab w:val="left" w:pos="720"/>
        </w:tabs>
        <w:ind w:left="-283" w:firstLine="709"/>
        <w:jc w:val="both"/>
        <w:rPr>
          <w:sz w:val="28"/>
        </w:rPr>
      </w:pPr>
    </w:p>
    <w:p w14:paraId="639A9F67" w14:textId="7D6C972E" w:rsidR="009F0508" w:rsidRDefault="009F0508" w:rsidP="009F0508">
      <w:pPr>
        <w:pStyle w:val="TableParagraph"/>
        <w:tabs>
          <w:tab w:val="left" w:pos="480"/>
          <w:tab w:val="left" w:pos="720"/>
        </w:tabs>
        <w:ind w:left="-283" w:firstLine="709"/>
        <w:jc w:val="both"/>
        <w:rPr>
          <w:sz w:val="28"/>
        </w:rPr>
      </w:pPr>
      <w:r>
        <w:rPr>
          <w:sz w:val="28"/>
        </w:rPr>
        <w:t>Для того что бы ваза двигалась, в окне игрового движка, а именно в «</w:t>
      </w:r>
      <w:r>
        <w:rPr>
          <w:sz w:val="28"/>
          <w:lang w:val="en-US"/>
        </w:rPr>
        <w:t>Inspector</w:t>
      </w:r>
      <w:r>
        <w:rPr>
          <w:sz w:val="28"/>
        </w:rPr>
        <w:t>»</w:t>
      </w:r>
      <w:r w:rsidR="00F06792">
        <w:rPr>
          <w:sz w:val="28"/>
        </w:rPr>
        <w:t xml:space="preserve">, </w:t>
      </w:r>
      <w:r w:rsidR="00DA481D">
        <w:rPr>
          <w:sz w:val="28"/>
        </w:rPr>
        <w:t>был</w:t>
      </w:r>
      <w:r>
        <w:rPr>
          <w:sz w:val="28"/>
        </w:rPr>
        <w:t xml:space="preserve"> добав</w:t>
      </w:r>
      <w:r w:rsidR="00DA481D">
        <w:rPr>
          <w:sz w:val="28"/>
        </w:rPr>
        <w:t>лен</w:t>
      </w:r>
      <w:r>
        <w:rPr>
          <w:sz w:val="28"/>
        </w:rPr>
        <w:t xml:space="preserve"> компонент «</w:t>
      </w:r>
      <w:r>
        <w:rPr>
          <w:sz w:val="28"/>
          <w:lang w:val="en-US"/>
        </w:rPr>
        <w:t>Rigidbody</w:t>
      </w:r>
      <w:r w:rsidRPr="009F0508">
        <w:rPr>
          <w:sz w:val="28"/>
        </w:rPr>
        <w:t xml:space="preserve"> 2</w:t>
      </w:r>
      <w:r>
        <w:rPr>
          <w:sz w:val="28"/>
          <w:lang w:val="en-US"/>
        </w:rPr>
        <w:t>D</w:t>
      </w:r>
      <w:r>
        <w:rPr>
          <w:sz w:val="28"/>
        </w:rPr>
        <w:t xml:space="preserve">», и в настройках данного компонента </w:t>
      </w:r>
      <w:r w:rsidR="00DA481D">
        <w:rPr>
          <w:sz w:val="28"/>
        </w:rPr>
        <w:t>выставлены</w:t>
      </w:r>
      <w:r>
        <w:rPr>
          <w:sz w:val="28"/>
        </w:rPr>
        <w:t xml:space="preserve"> настройки, показанные на «Рисунок 13».</w:t>
      </w:r>
    </w:p>
    <w:p w14:paraId="77A7087D" w14:textId="77777777" w:rsidR="009F0508" w:rsidRDefault="009F0508" w:rsidP="009F0508">
      <w:pPr>
        <w:pStyle w:val="TableParagraph"/>
        <w:tabs>
          <w:tab w:val="left" w:pos="480"/>
          <w:tab w:val="left" w:pos="720"/>
        </w:tabs>
        <w:ind w:left="-283" w:firstLine="709"/>
        <w:jc w:val="both"/>
        <w:rPr>
          <w:sz w:val="28"/>
        </w:rPr>
      </w:pPr>
    </w:p>
    <w:p w14:paraId="643BA9A5" w14:textId="33AC4785" w:rsidR="009F0508" w:rsidRDefault="009F0508" w:rsidP="008F5DC4">
      <w:pPr>
        <w:pStyle w:val="TableParagraph"/>
        <w:tabs>
          <w:tab w:val="left" w:pos="480"/>
          <w:tab w:val="left" w:pos="720"/>
        </w:tabs>
        <w:jc w:val="center"/>
        <w:rPr>
          <w:sz w:val="28"/>
        </w:rPr>
      </w:pPr>
      <w:r>
        <w:rPr>
          <w:noProof/>
        </w:rPr>
        <w:drawing>
          <wp:inline distT="0" distB="0" distL="0" distR="0" wp14:anchorId="7340970D" wp14:editId="0FEFB07B">
            <wp:extent cx="4000500" cy="2609850"/>
            <wp:effectExtent l="0" t="0" r="0" b="0"/>
            <wp:docPr id="970646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46704" name=""/>
                    <pic:cNvPicPr/>
                  </pic:nvPicPr>
                  <pic:blipFill>
                    <a:blip r:embed="rId30"/>
                    <a:stretch>
                      <a:fillRect/>
                    </a:stretch>
                  </pic:blipFill>
                  <pic:spPr>
                    <a:xfrm>
                      <a:off x="0" y="0"/>
                      <a:ext cx="4000500" cy="2609850"/>
                    </a:xfrm>
                    <a:prstGeom prst="rect">
                      <a:avLst/>
                    </a:prstGeom>
                  </pic:spPr>
                </pic:pic>
              </a:graphicData>
            </a:graphic>
          </wp:inline>
        </w:drawing>
      </w:r>
    </w:p>
    <w:p w14:paraId="6105DEBC" w14:textId="1982618C" w:rsidR="009F0508" w:rsidRDefault="009F0508" w:rsidP="009F0508">
      <w:pPr>
        <w:pStyle w:val="TableParagraph"/>
        <w:tabs>
          <w:tab w:val="left" w:pos="480"/>
          <w:tab w:val="left" w:pos="720"/>
        </w:tabs>
        <w:ind w:left="-283" w:firstLine="709"/>
        <w:jc w:val="both"/>
        <w:rPr>
          <w:sz w:val="28"/>
        </w:rPr>
      </w:pPr>
      <w:r>
        <w:rPr>
          <w:sz w:val="28"/>
        </w:rPr>
        <w:t>Рисунок 13 – Настройка вазы</w:t>
      </w:r>
      <w:r w:rsidR="004F4757">
        <w:rPr>
          <w:sz w:val="28"/>
        </w:rPr>
        <w:t>.</w:t>
      </w:r>
    </w:p>
    <w:p w14:paraId="048719B3" w14:textId="403E28DF" w:rsidR="009F0508" w:rsidRDefault="004F4757" w:rsidP="0076442E">
      <w:pPr>
        <w:pStyle w:val="TableParagraph"/>
        <w:tabs>
          <w:tab w:val="left" w:pos="480"/>
          <w:tab w:val="left" w:pos="720"/>
        </w:tabs>
        <w:ind w:left="-283" w:firstLine="709"/>
        <w:jc w:val="both"/>
        <w:rPr>
          <w:sz w:val="28"/>
        </w:rPr>
      </w:pPr>
      <w:r>
        <w:rPr>
          <w:sz w:val="28"/>
          <w:lang w:val="en-US"/>
        </w:rPr>
        <w:t xml:space="preserve"> </w:t>
      </w:r>
    </w:p>
    <w:p w14:paraId="5DDC9CFB" w14:textId="77777777" w:rsidR="004F4757" w:rsidRDefault="004F4757" w:rsidP="0076442E">
      <w:pPr>
        <w:pStyle w:val="TableParagraph"/>
        <w:tabs>
          <w:tab w:val="left" w:pos="480"/>
          <w:tab w:val="left" w:pos="720"/>
        </w:tabs>
        <w:ind w:left="-283" w:firstLine="709"/>
        <w:jc w:val="both"/>
        <w:rPr>
          <w:sz w:val="28"/>
        </w:rPr>
      </w:pPr>
    </w:p>
    <w:p w14:paraId="7374808D" w14:textId="25213AC8" w:rsidR="004F4757" w:rsidRDefault="004F4757" w:rsidP="0076442E">
      <w:pPr>
        <w:pStyle w:val="TableParagraph"/>
        <w:tabs>
          <w:tab w:val="left" w:pos="480"/>
          <w:tab w:val="left" w:pos="720"/>
        </w:tabs>
        <w:ind w:left="-283" w:firstLine="709"/>
        <w:jc w:val="both"/>
        <w:rPr>
          <w:sz w:val="28"/>
        </w:rPr>
      </w:pPr>
      <w:r>
        <w:rPr>
          <w:sz w:val="28"/>
        </w:rPr>
        <w:lastRenderedPageBreak/>
        <w:t>Также для данного объекта необходимо указать тэг «</w:t>
      </w:r>
      <w:r>
        <w:rPr>
          <w:sz w:val="28"/>
          <w:lang w:val="en-US"/>
        </w:rPr>
        <w:t>Vase</w:t>
      </w:r>
      <w:r>
        <w:rPr>
          <w:sz w:val="28"/>
        </w:rPr>
        <w:t>», как показано на «Рисунок 14».</w:t>
      </w:r>
    </w:p>
    <w:p w14:paraId="4897BB42" w14:textId="77777777" w:rsidR="004F4757" w:rsidRDefault="004F4757" w:rsidP="0076442E">
      <w:pPr>
        <w:pStyle w:val="TableParagraph"/>
        <w:tabs>
          <w:tab w:val="left" w:pos="480"/>
          <w:tab w:val="left" w:pos="720"/>
        </w:tabs>
        <w:ind w:left="-283" w:firstLine="709"/>
        <w:jc w:val="both"/>
        <w:rPr>
          <w:sz w:val="28"/>
        </w:rPr>
      </w:pPr>
    </w:p>
    <w:p w14:paraId="5C9954FE" w14:textId="0B5CFD1C" w:rsidR="004F4757" w:rsidRDefault="004F4757" w:rsidP="004F4757">
      <w:pPr>
        <w:pStyle w:val="TableParagraph"/>
        <w:tabs>
          <w:tab w:val="left" w:pos="480"/>
          <w:tab w:val="left" w:pos="720"/>
        </w:tabs>
        <w:jc w:val="center"/>
        <w:rPr>
          <w:sz w:val="28"/>
        </w:rPr>
      </w:pPr>
      <w:r>
        <w:rPr>
          <w:noProof/>
        </w:rPr>
        <w:drawing>
          <wp:inline distT="0" distB="0" distL="0" distR="0" wp14:anchorId="0966CB0E" wp14:editId="47888E2F">
            <wp:extent cx="4019550" cy="619125"/>
            <wp:effectExtent l="0" t="0" r="0" b="9525"/>
            <wp:docPr id="1846109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09851" name=""/>
                    <pic:cNvPicPr/>
                  </pic:nvPicPr>
                  <pic:blipFill>
                    <a:blip r:embed="rId31"/>
                    <a:stretch>
                      <a:fillRect/>
                    </a:stretch>
                  </pic:blipFill>
                  <pic:spPr>
                    <a:xfrm>
                      <a:off x="0" y="0"/>
                      <a:ext cx="4019550" cy="619125"/>
                    </a:xfrm>
                    <a:prstGeom prst="rect">
                      <a:avLst/>
                    </a:prstGeom>
                  </pic:spPr>
                </pic:pic>
              </a:graphicData>
            </a:graphic>
          </wp:inline>
        </w:drawing>
      </w:r>
    </w:p>
    <w:p w14:paraId="48274D73" w14:textId="2A3F8565" w:rsidR="004F4757" w:rsidRDefault="004F4757" w:rsidP="0076442E">
      <w:pPr>
        <w:pStyle w:val="TableParagraph"/>
        <w:tabs>
          <w:tab w:val="left" w:pos="480"/>
          <w:tab w:val="left" w:pos="720"/>
        </w:tabs>
        <w:ind w:left="-283" w:firstLine="709"/>
        <w:jc w:val="both"/>
        <w:rPr>
          <w:sz w:val="28"/>
        </w:rPr>
      </w:pPr>
      <w:r>
        <w:rPr>
          <w:sz w:val="28"/>
        </w:rPr>
        <w:t>Рисунок 14 – Тэг для вазы</w:t>
      </w:r>
      <w:r w:rsidR="0027740A">
        <w:rPr>
          <w:sz w:val="28"/>
        </w:rPr>
        <w:t>.</w:t>
      </w:r>
    </w:p>
    <w:p w14:paraId="1FBB9450" w14:textId="77777777" w:rsidR="004F4757" w:rsidRDefault="004F4757" w:rsidP="0076442E">
      <w:pPr>
        <w:pStyle w:val="TableParagraph"/>
        <w:tabs>
          <w:tab w:val="left" w:pos="480"/>
          <w:tab w:val="left" w:pos="720"/>
        </w:tabs>
        <w:ind w:left="-283" w:firstLine="709"/>
        <w:jc w:val="both"/>
        <w:rPr>
          <w:sz w:val="28"/>
        </w:rPr>
      </w:pPr>
    </w:p>
    <w:p w14:paraId="05865794" w14:textId="51E7A45C" w:rsidR="004F4757" w:rsidRDefault="004F4757" w:rsidP="0076442E">
      <w:pPr>
        <w:pStyle w:val="TableParagraph"/>
        <w:tabs>
          <w:tab w:val="left" w:pos="480"/>
          <w:tab w:val="left" w:pos="720"/>
        </w:tabs>
        <w:ind w:left="-283" w:firstLine="709"/>
        <w:jc w:val="both"/>
        <w:rPr>
          <w:sz w:val="28"/>
        </w:rPr>
      </w:pPr>
      <w:r>
        <w:rPr>
          <w:sz w:val="28"/>
        </w:rPr>
        <w:t>Для передвижения вазы, игроку достаточно подойти к ней и начать толкать в нужную сторону. Для решения данной загадки достаточно подвинуть вазу в центр алтаря, расположенного правее. После этого, игрок получит первую монету, как показано на «Рисунок 15».</w:t>
      </w:r>
    </w:p>
    <w:p w14:paraId="30B4192F" w14:textId="77777777" w:rsidR="004F4757" w:rsidRDefault="004F4757" w:rsidP="0076442E">
      <w:pPr>
        <w:pStyle w:val="TableParagraph"/>
        <w:tabs>
          <w:tab w:val="left" w:pos="480"/>
          <w:tab w:val="left" w:pos="720"/>
        </w:tabs>
        <w:ind w:left="-283" w:firstLine="709"/>
        <w:jc w:val="both"/>
        <w:rPr>
          <w:sz w:val="28"/>
        </w:rPr>
      </w:pPr>
    </w:p>
    <w:p w14:paraId="3D3E78CA" w14:textId="15D9F511" w:rsidR="004F4757" w:rsidRDefault="004F4757" w:rsidP="004F4757">
      <w:pPr>
        <w:pStyle w:val="TableParagraph"/>
        <w:tabs>
          <w:tab w:val="left" w:pos="480"/>
          <w:tab w:val="left" w:pos="720"/>
        </w:tabs>
        <w:jc w:val="center"/>
        <w:rPr>
          <w:sz w:val="28"/>
        </w:rPr>
      </w:pPr>
      <w:r>
        <w:rPr>
          <w:noProof/>
        </w:rPr>
        <w:drawing>
          <wp:inline distT="0" distB="0" distL="0" distR="0" wp14:anchorId="659B5A0D" wp14:editId="04C4192D">
            <wp:extent cx="6057900" cy="3390900"/>
            <wp:effectExtent l="0" t="0" r="0" b="0"/>
            <wp:docPr id="523470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0614" name=""/>
                    <pic:cNvPicPr/>
                  </pic:nvPicPr>
                  <pic:blipFill>
                    <a:blip r:embed="rId32"/>
                    <a:stretch>
                      <a:fillRect/>
                    </a:stretch>
                  </pic:blipFill>
                  <pic:spPr>
                    <a:xfrm>
                      <a:off x="0" y="0"/>
                      <a:ext cx="6057900" cy="3390900"/>
                    </a:xfrm>
                    <a:prstGeom prst="rect">
                      <a:avLst/>
                    </a:prstGeom>
                  </pic:spPr>
                </pic:pic>
              </a:graphicData>
            </a:graphic>
          </wp:inline>
        </w:drawing>
      </w:r>
    </w:p>
    <w:p w14:paraId="5F64CCFB" w14:textId="16D2D80D" w:rsidR="004F4757" w:rsidRDefault="004F4757" w:rsidP="0076442E">
      <w:pPr>
        <w:pStyle w:val="TableParagraph"/>
        <w:tabs>
          <w:tab w:val="left" w:pos="480"/>
          <w:tab w:val="left" w:pos="720"/>
        </w:tabs>
        <w:ind w:left="-283" w:firstLine="709"/>
        <w:jc w:val="both"/>
        <w:rPr>
          <w:sz w:val="28"/>
        </w:rPr>
      </w:pPr>
      <w:r>
        <w:rPr>
          <w:sz w:val="28"/>
        </w:rPr>
        <w:t>Рисунок 15 – Решение первой загадки.</w:t>
      </w:r>
    </w:p>
    <w:p w14:paraId="6E4C66E5" w14:textId="77777777" w:rsidR="004F4757" w:rsidRDefault="004F4757" w:rsidP="0076442E">
      <w:pPr>
        <w:pStyle w:val="TableParagraph"/>
        <w:tabs>
          <w:tab w:val="left" w:pos="480"/>
          <w:tab w:val="left" w:pos="720"/>
        </w:tabs>
        <w:ind w:left="-283" w:firstLine="709"/>
        <w:jc w:val="both"/>
        <w:rPr>
          <w:sz w:val="28"/>
        </w:rPr>
      </w:pPr>
    </w:p>
    <w:p w14:paraId="44198523" w14:textId="070FF925" w:rsidR="004F4757" w:rsidRDefault="004F4757" w:rsidP="004F4757">
      <w:pPr>
        <w:pStyle w:val="TableParagraph"/>
        <w:tabs>
          <w:tab w:val="left" w:pos="480"/>
          <w:tab w:val="left" w:pos="720"/>
        </w:tabs>
        <w:ind w:left="-283" w:firstLine="709"/>
        <w:jc w:val="both"/>
        <w:rPr>
          <w:sz w:val="28"/>
        </w:rPr>
      </w:pPr>
      <w:r>
        <w:rPr>
          <w:sz w:val="28"/>
        </w:rPr>
        <w:t xml:space="preserve">Для реализации данной загадки был использован </w:t>
      </w:r>
      <w:r>
        <w:rPr>
          <w:sz w:val="28"/>
        </w:rPr>
        <w:t>«</w:t>
      </w:r>
      <w:r>
        <w:rPr>
          <w:sz w:val="28"/>
          <w:lang w:val="en-US"/>
        </w:rPr>
        <w:t>Box</w:t>
      </w:r>
      <w:r w:rsidRPr="00146705">
        <w:rPr>
          <w:sz w:val="28"/>
        </w:rPr>
        <w:t xml:space="preserve"> </w:t>
      </w:r>
      <w:r>
        <w:rPr>
          <w:sz w:val="28"/>
          <w:lang w:val="en-US"/>
        </w:rPr>
        <w:t>Collider</w:t>
      </w:r>
      <w:r w:rsidRPr="00146705">
        <w:rPr>
          <w:sz w:val="28"/>
        </w:rPr>
        <w:t xml:space="preserve"> 2</w:t>
      </w:r>
      <w:r>
        <w:rPr>
          <w:sz w:val="28"/>
          <w:lang w:val="en-US"/>
        </w:rPr>
        <w:t>D</w:t>
      </w:r>
      <w:r>
        <w:rPr>
          <w:sz w:val="28"/>
        </w:rPr>
        <w:t>» типа «</w:t>
      </w:r>
      <w:r>
        <w:rPr>
          <w:sz w:val="28"/>
          <w:lang w:val="en-US"/>
        </w:rPr>
        <w:t>IsTrigger</w:t>
      </w:r>
      <w:r>
        <w:rPr>
          <w:sz w:val="28"/>
        </w:rPr>
        <w:t>»</w:t>
      </w:r>
      <w:r>
        <w:rPr>
          <w:sz w:val="28"/>
        </w:rPr>
        <w:t>, который проверят объект, который зашел в него, на наличие тега «</w:t>
      </w:r>
      <w:r>
        <w:rPr>
          <w:sz w:val="28"/>
          <w:lang w:val="en-US"/>
        </w:rPr>
        <w:t>Vase</w:t>
      </w:r>
      <w:r>
        <w:rPr>
          <w:sz w:val="28"/>
        </w:rPr>
        <w:t>». Код данной проверки показан на «Рисунок 16».</w:t>
      </w:r>
    </w:p>
    <w:p w14:paraId="2207E042" w14:textId="1192C2B5" w:rsidR="004F4757" w:rsidRDefault="004F4757" w:rsidP="004F4757">
      <w:pPr>
        <w:pStyle w:val="TableParagraph"/>
        <w:tabs>
          <w:tab w:val="left" w:pos="480"/>
          <w:tab w:val="left" w:pos="720"/>
        </w:tabs>
        <w:jc w:val="center"/>
        <w:rPr>
          <w:sz w:val="28"/>
        </w:rPr>
      </w:pPr>
      <w:r>
        <w:rPr>
          <w:noProof/>
        </w:rPr>
        <w:lastRenderedPageBreak/>
        <w:drawing>
          <wp:inline distT="0" distB="0" distL="0" distR="0" wp14:anchorId="464446A3" wp14:editId="4A8F4B6B">
            <wp:extent cx="3762375" cy="4589785"/>
            <wp:effectExtent l="0" t="0" r="0" b="1270"/>
            <wp:docPr id="1833259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59000" name=""/>
                    <pic:cNvPicPr/>
                  </pic:nvPicPr>
                  <pic:blipFill>
                    <a:blip r:embed="rId33"/>
                    <a:stretch>
                      <a:fillRect/>
                    </a:stretch>
                  </pic:blipFill>
                  <pic:spPr>
                    <a:xfrm>
                      <a:off x="0" y="0"/>
                      <a:ext cx="3765812" cy="4593978"/>
                    </a:xfrm>
                    <a:prstGeom prst="rect">
                      <a:avLst/>
                    </a:prstGeom>
                  </pic:spPr>
                </pic:pic>
              </a:graphicData>
            </a:graphic>
          </wp:inline>
        </w:drawing>
      </w:r>
    </w:p>
    <w:p w14:paraId="20E25D44" w14:textId="50D22E1A" w:rsidR="004F4757" w:rsidRDefault="004F4757" w:rsidP="004F4757">
      <w:pPr>
        <w:pStyle w:val="TableParagraph"/>
        <w:tabs>
          <w:tab w:val="left" w:pos="480"/>
          <w:tab w:val="left" w:pos="720"/>
        </w:tabs>
        <w:ind w:left="-283" w:firstLine="709"/>
        <w:jc w:val="both"/>
        <w:rPr>
          <w:sz w:val="28"/>
        </w:rPr>
      </w:pPr>
      <w:r>
        <w:rPr>
          <w:sz w:val="28"/>
        </w:rPr>
        <w:t>Рисунок 16 – Проверка объекта алтарем</w:t>
      </w:r>
      <w:r w:rsidR="0027740A">
        <w:rPr>
          <w:sz w:val="28"/>
        </w:rPr>
        <w:t>.</w:t>
      </w:r>
    </w:p>
    <w:p w14:paraId="070D8090" w14:textId="77777777" w:rsidR="0027740A" w:rsidRDefault="0027740A" w:rsidP="004F4757">
      <w:pPr>
        <w:pStyle w:val="TableParagraph"/>
        <w:tabs>
          <w:tab w:val="left" w:pos="480"/>
          <w:tab w:val="left" w:pos="720"/>
        </w:tabs>
        <w:ind w:left="-283" w:firstLine="709"/>
        <w:jc w:val="both"/>
        <w:rPr>
          <w:sz w:val="28"/>
        </w:rPr>
      </w:pPr>
    </w:p>
    <w:p w14:paraId="0CE97194" w14:textId="21F3B831" w:rsidR="0027740A" w:rsidRDefault="0027740A" w:rsidP="004F4757">
      <w:pPr>
        <w:pStyle w:val="TableParagraph"/>
        <w:tabs>
          <w:tab w:val="left" w:pos="480"/>
          <w:tab w:val="left" w:pos="720"/>
        </w:tabs>
        <w:ind w:left="-283" w:firstLine="709"/>
        <w:jc w:val="both"/>
        <w:rPr>
          <w:sz w:val="28"/>
        </w:rPr>
      </w:pPr>
      <w:r>
        <w:rPr>
          <w:sz w:val="28"/>
        </w:rPr>
        <w:t>Далее игроку нужно подобрать данную монету. Здесь также имеется проверка, которая представлена на «Рисунок 17».</w:t>
      </w:r>
    </w:p>
    <w:p w14:paraId="4A3AAC35" w14:textId="77777777" w:rsidR="0027740A" w:rsidRDefault="0027740A" w:rsidP="004F4757">
      <w:pPr>
        <w:pStyle w:val="TableParagraph"/>
        <w:tabs>
          <w:tab w:val="left" w:pos="480"/>
          <w:tab w:val="left" w:pos="720"/>
        </w:tabs>
        <w:ind w:left="-283" w:firstLine="709"/>
        <w:jc w:val="both"/>
        <w:rPr>
          <w:sz w:val="28"/>
        </w:rPr>
      </w:pPr>
    </w:p>
    <w:p w14:paraId="737FC464" w14:textId="1DB6CB85" w:rsidR="0027740A" w:rsidRDefault="0027740A" w:rsidP="004F4757">
      <w:pPr>
        <w:pStyle w:val="TableParagraph"/>
        <w:tabs>
          <w:tab w:val="left" w:pos="480"/>
          <w:tab w:val="left" w:pos="720"/>
        </w:tabs>
        <w:ind w:left="-283" w:firstLine="709"/>
        <w:jc w:val="both"/>
        <w:rPr>
          <w:sz w:val="28"/>
        </w:rPr>
      </w:pPr>
      <w:r>
        <w:rPr>
          <w:noProof/>
        </w:rPr>
        <w:drawing>
          <wp:inline distT="0" distB="0" distL="0" distR="0" wp14:anchorId="08AA618C" wp14:editId="0B6CDC21">
            <wp:extent cx="4724400" cy="1933575"/>
            <wp:effectExtent l="0" t="0" r="0" b="9525"/>
            <wp:docPr id="1600109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09511" name=""/>
                    <pic:cNvPicPr/>
                  </pic:nvPicPr>
                  <pic:blipFill>
                    <a:blip r:embed="rId34"/>
                    <a:stretch>
                      <a:fillRect/>
                    </a:stretch>
                  </pic:blipFill>
                  <pic:spPr>
                    <a:xfrm>
                      <a:off x="0" y="0"/>
                      <a:ext cx="4724400" cy="1933575"/>
                    </a:xfrm>
                    <a:prstGeom prst="rect">
                      <a:avLst/>
                    </a:prstGeom>
                  </pic:spPr>
                </pic:pic>
              </a:graphicData>
            </a:graphic>
          </wp:inline>
        </w:drawing>
      </w:r>
    </w:p>
    <w:p w14:paraId="4EC382C1" w14:textId="188F6995" w:rsidR="0027740A" w:rsidRDefault="0027740A" w:rsidP="004F4757">
      <w:pPr>
        <w:pStyle w:val="TableParagraph"/>
        <w:tabs>
          <w:tab w:val="left" w:pos="480"/>
          <w:tab w:val="left" w:pos="720"/>
        </w:tabs>
        <w:ind w:left="-283" w:firstLine="709"/>
        <w:jc w:val="both"/>
        <w:rPr>
          <w:sz w:val="28"/>
        </w:rPr>
      </w:pPr>
      <w:r>
        <w:rPr>
          <w:sz w:val="28"/>
        </w:rPr>
        <w:t>Рисунок 17 – Код для монет.</w:t>
      </w:r>
    </w:p>
    <w:p w14:paraId="66D876AE" w14:textId="77777777" w:rsidR="0027740A" w:rsidRDefault="0027740A" w:rsidP="004F4757">
      <w:pPr>
        <w:pStyle w:val="TableParagraph"/>
        <w:tabs>
          <w:tab w:val="left" w:pos="480"/>
          <w:tab w:val="left" w:pos="720"/>
        </w:tabs>
        <w:ind w:left="-283" w:firstLine="709"/>
        <w:jc w:val="both"/>
        <w:rPr>
          <w:sz w:val="28"/>
        </w:rPr>
      </w:pPr>
    </w:p>
    <w:p w14:paraId="5D084EA1" w14:textId="6CCAC739" w:rsidR="0027740A" w:rsidRDefault="0027740A" w:rsidP="004F4757">
      <w:pPr>
        <w:pStyle w:val="TableParagraph"/>
        <w:tabs>
          <w:tab w:val="left" w:pos="480"/>
          <w:tab w:val="left" w:pos="720"/>
        </w:tabs>
        <w:ind w:left="-283" w:firstLine="709"/>
        <w:jc w:val="both"/>
        <w:rPr>
          <w:sz w:val="28"/>
        </w:rPr>
      </w:pPr>
      <w:r>
        <w:rPr>
          <w:sz w:val="28"/>
        </w:rPr>
        <w:t>Также нужно отметить, что после подбора изм</w:t>
      </w:r>
      <w:r w:rsidR="00CC6F30">
        <w:rPr>
          <w:sz w:val="28"/>
        </w:rPr>
        <w:t>еняется</w:t>
      </w:r>
      <w:r>
        <w:rPr>
          <w:sz w:val="28"/>
        </w:rPr>
        <w:t xml:space="preserve"> цифра в интерфейсе пользователя, как показано на «Рисунок 18».</w:t>
      </w:r>
    </w:p>
    <w:p w14:paraId="222B111D" w14:textId="77777777" w:rsidR="0027740A" w:rsidRDefault="0027740A" w:rsidP="004F4757">
      <w:pPr>
        <w:pStyle w:val="TableParagraph"/>
        <w:tabs>
          <w:tab w:val="left" w:pos="480"/>
          <w:tab w:val="left" w:pos="720"/>
        </w:tabs>
        <w:ind w:left="-283" w:firstLine="709"/>
        <w:jc w:val="both"/>
        <w:rPr>
          <w:sz w:val="28"/>
        </w:rPr>
      </w:pPr>
    </w:p>
    <w:p w14:paraId="4AEA65A5" w14:textId="3C54D674" w:rsidR="0027740A" w:rsidRDefault="0027740A" w:rsidP="0027740A">
      <w:pPr>
        <w:pStyle w:val="TableParagraph"/>
        <w:tabs>
          <w:tab w:val="left" w:pos="480"/>
          <w:tab w:val="left" w:pos="720"/>
        </w:tabs>
        <w:jc w:val="both"/>
        <w:rPr>
          <w:sz w:val="28"/>
        </w:rPr>
      </w:pPr>
      <w:r>
        <w:rPr>
          <w:noProof/>
        </w:rPr>
        <w:lastRenderedPageBreak/>
        <w:drawing>
          <wp:inline distT="0" distB="0" distL="0" distR="0" wp14:anchorId="1DB3ECCB" wp14:editId="653019B5">
            <wp:extent cx="6057900" cy="3383915"/>
            <wp:effectExtent l="0" t="0" r="0" b="6985"/>
            <wp:docPr id="1502514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14611" name=""/>
                    <pic:cNvPicPr/>
                  </pic:nvPicPr>
                  <pic:blipFill>
                    <a:blip r:embed="rId35"/>
                    <a:stretch>
                      <a:fillRect/>
                    </a:stretch>
                  </pic:blipFill>
                  <pic:spPr>
                    <a:xfrm>
                      <a:off x="0" y="0"/>
                      <a:ext cx="6057900" cy="3383915"/>
                    </a:xfrm>
                    <a:prstGeom prst="rect">
                      <a:avLst/>
                    </a:prstGeom>
                  </pic:spPr>
                </pic:pic>
              </a:graphicData>
            </a:graphic>
          </wp:inline>
        </w:drawing>
      </w:r>
    </w:p>
    <w:p w14:paraId="04E022FF" w14:textId="640158D7" w:rsidR="0027740A" w:rsidRDefault="0027740A" w:rsidP="004F4757">
      <w:pPr>
        <w:pStyle w:val="TableParagraph"/>
        <w:tabs>
          <w:tab w:val="left" w:pos="480"/>
          <w:tab w:val="left" w:pos="720"/>
        </w:tabs>
        <w:ind w:left="-283" w:firstLine="709"/>
        <w:jc w:val="both"/>
        <w:rPr>
          <w:sz w:val="28"/>
        </w:rPr>
      </w:pPr>
      <w:r>
        <w:rPr>
          <w:sz w:val="28"/>
        </w:rPr>
        <w:t>Рисунок 18 – Изменение количества монет</w:t>
      </w:r>
      <w:r w:rsidR="00807EBE">
        <w:rPr>
          <w:sz w:val="28"/>
        </w:rPr>
        <w:t>.</w:t>
      </w:r>
    </w:p>
    <w:p w14:paraId="5907A6DB" w14:textId="77777777" w:rsidR="0027740A" w:rsidRDefault="0027740A" w:rsidP="004F4757">
      <w:pPr>
        <w:pStyle w:val="TableParagraph"/>
        <w:tabs>
          <w:tab w:val="left" w:pos="480"/>
          <w:tab w:val="left" w:pos="720"/>
        </w:tabs>
        <w:ind w:left="-283" w:firstLine="709"/>
        <w:jc w:val="both"/>
        <w:rPr>
          <w:sz w:val="28"/>
        </w:rPr>
      </w:pPr>
    </w:p>
    <w:p w14:paraId="2CCC1FE1" w14:textId="4C46D940" w:rsidR="0027740A" w:rsidRDefault="0027740A" w:rsidP="004F4757">
      <w:pPr>
        <w:pStyle w:val="TableParagraph"/>
        <w:tabs>
          <w:tab w:val="left" w:pos="480"/>
          <w:tab w:val="left" w:pos="720"/>
        </w:tabs>
        <w:ind w:left="-283" w:firstLine="709"/>
        <w:jc w:val="both"/>
        <w:rPr>
          <w:sz w:val="28"/>
        </w:rPr>
      </w:pPr>
      <w:r>
        <w:rPr>
          <w:sz w:val="28"/>
        </w:rPr>
        <w:t>Это происходит в ходе выполнения кода, представленного выше и кода, представленного на «Рисунок 19», который отвечает за вывод на экран количества монет игрока.</w:t>
      </w:r>
    </w:p>
    <w:p w14:paraId="7CD4D1D8" w14:textId="77777777" w:rsidR="0027740A" w:rsidRDefault="0027740A" w:rsidP="004F4757">
      <w:pPr>
        <w:pStyle w:val="TableParagraph"/>
        <w:tabs>
          <w:tab w:val="left" w:pos="480"/>
          <w:tab w:val="left" w:pos="720"/>
        </w:tabs>
        <w:ind w:left="-283" w:firstLine="709"/>
        <w:jc w:val="both"/>
        <w:rPr>
          <w:sz w:val="28"/>
        </w:rPr>
      </w:pPr>
    </w:p>
    <w:p w14:paraId="468D9C25" w14:textId="39927AE0" w:rsidR="0027740A" w:rsidRDefault="0027740A" w:rsidP="0027740A">
      <w:pPr>
        <w:pStyle w:val="TableParagraph"/>
        <w:tabs>
          <w:tab w:val="left" w:pos="480"/>
          <w:tab w:val="left" w:pos="720"/>
        </w:tabs>
        <w:jc w:val="center"/>
        <w:rPr>
          <w:sz w:val="28"/>
        </w:rPr>
      </w:pPr>
      <w:r>
        <w:rPr>
          <w:noProof/>
        </w:rPr>
        <w:drawing>
          <wp:inline distT="0" distB="0" distL="0" distR="0" wp14:anchorId="4380C083" wp14:editId="3D6632F6">
            <wp:extent cx="4076700" cy="3248025"/>
            <wp:effectExtent l="0" t="0" r="0" b="9525"/>
            <wp:docPr id="2082089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9684" name=""/>
                    <pic:cNvPicPr/>
                  </pic:nvPicPr>
                  <pic:blipFill>
                    <a:blip r:embed="rId36"/>
                    <a:stretch>
                      <a:fillRect/>
                    </a:stretch>
                  </pic:blipFill>
                  <pic:spPr>
                    <a:xfrm>
                      <a:off x="0" y="0"/>
                      <a:ext cx="4076700" cy="3248025"/>
                    </a:xfrm>
                    <a:prstGeom prst="rect">
                      <a:avLst/>
                    </a:prstGeom>
                  </pic:spPr>
                </pic:pic>
              </a:graphicData>
            </a:graphic>
          </wp:inline>
        </w:drawing>
      </w:r>
    </w:p>
    <w:p w14:paraId="0B727460" w14:textId="4313A72E" w:rsidR="0027740A" w:rsidRDefault="0027740A" w:rsidP="004F4757">
      <w:pPr>
        <w:pStyle w:val="TableParagraph"/>
        <w:tabs>
          <w:tab w:val="left" w:pos="480"/>
          <w:tab w:val="left" w:pos="720"/>
        </w:tabs>
        <w:ind w:left="-283" w:firstLine="709"/>
        <w:jc w:val="both"/>
        <w:rPr>
          <w:sz w:val="28"/>
        </w:rPr>
      </w:pPr>
      <w:r>
        <w:rPr>
          <w:sz w:val="28"/>
        </w:rPr>
        <w:t>Рисунок 19 – Код для вывода количества монет</w:t>
      </w:r>
      <w:r w:rsidR="00807EBE">
        <w:rPr>
          <w:sz w:val="28"/>
        </w:rPr>
        <w:t>.</w:t>
      </w:r>
    </w:p>
    <w:p w14:paraId="634DC9EF" w14:textId="77777777" w:rsidR="0027740A" w:rsidRDefault="0027740A" w:rsidP="004F4757">
      <w:pPr>
        <w:pStyle w:val="TableParagraph"/>
        <w:tabs>
          <w:tab w:val="left" w:pos="480"/>
          <w:tab w:val="left" w:pos="720"/>
        </w:tabs>
        <w:ind w:left="-283" w:firstLine="709"/>
        <w:jc w:val="both"/>
        <w:rPr>
          <w:sz w:val="28"/>
        </w:rPr>
      </w:pPr>
    </w:p>
    <w:p w14:paraId="157BB0E9" w14:textId="038B11CB" w:rsidR="0027740A" w:rsidRDefault="0027740A" w:rsidP="004F4757">
      <w:pPr>
        <w:pStyle w:val="TableParagraph"/>
        <w:tabs>
          <w:tab w:val="left" w:pos="480"/>
          <w:tab w:val="left" w:pos="720"/>
        </w:tabs>
        <w:ind w:left="-283" w:firstLine="709"/>
        <w:jc w:val="both"/>
        <w:rPr>
          <w:sz w:val="28"/>
        </w:rPr>
      </w:pPr>
      <w:r>
        <w:rPr>
          <w:sz w:val="28"/>
        </w:rPr>
        <w:t>Также количество монет отслеживается в скрипте «</w:t>
      </w:r>
      <w:r>
        <w:rPr>
          <w:sz w:val="28"/>
          <w:lang w:val="en-US"/>
        </w:rPr>
        <w:t>PlayerStats</w:t>
      </w:r>
      <w:r>
        <w:rPr>
          <w:sz w:val="28"/>
        </w:rPr>
        <w:t>», который предназначен для слежения за статистикой игрока. Данный код представлен на «Рисунок 20».</w:t>
      </w:r>
    </w:p>
    <w:p w14:paraId="0470DCDF" w14:textId="77777777" w:rsidR="0027740A" w:rsidRDefault="0027740A" w:rsidP="004F4757">
      <w:pPr>
        <w:pStyle w:val="TableParagraph"/>
        <w:tabs>
          <w:tab w:val="left" w:pos="480"/>
          <w:tab w:val="left" w:pos="720"/>
        </w:tabs>
        <w:ind w:left="-283" w:firstLine="709"/>
        <w:jc w:val="both"/>
        <w:rPr>
          <w:sz w:val="28"/>
        </w:rPr>
      </w:pPr>
    </w:p>
    <w:p w14:paraId="457179B0" w14:textId="3C35E2FB" w:rsidR="0027740A" w:rsidRDefault="0027740A" w:rsidP="0027740A">
      <w:pPr>
        <w:pStyle w:val="TableParagraph"/>
        <w:tabs>
          <w:tab w:val="left" w:pos="480"/>
          <w:tab w:val="left" w:pos="720"/>
        </w:tabs>
        <w:jc w:val="center"/>
        <w:rPr>
          <w:sz w:val="28"/>
        </w:rPr>
      </w:pPr>
      <w:r>
        <w:rPr>
          <w:noProof/>
        </w:rPr>
        <w:lastRenderedPageBreak/>
        <w:drawing>
          <wp:inline distT="0" distB="0" distL="0" distR="0" wp14:anchorId="7A517871" wp14:editId="22868F46">
            <wp:extent cx="3838575" cy="2124075"/>
            <wp:effectExtent l="0" t="0" r="9525" b="9525"/>
            <wp:docPr id="1905373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73114" name=""/>
                    <pic:cNvPicPr/>
                  </pic:nvPicPr>
                  <pic:blipFill>
                    <a:blip r:embed="rId37"/>
                    <a:stretch>
                      <a:fillRect/>
                    </a:stretch>
                  </pic:blipFill>
                  <pic:spPr>
                    <a:xfrm>
                      <a:off x="0" y="0"/>
                      <a:ext cx="3838575" cy="2124075"/>
                    </a:xfrm>
                    <a:prstGeom prst="rect">
                      <a:avLst/>
                    </a:prstGeom>
                  </pic:spPr>
                </pic:pic>
              </a:graphicData>
            </a:graphic>
          </wp:inline>
        </w:drawing>
      </w:r>
    </w:p>
    <w:p w14:paraId="6F8724AF" w14:textId="339054D8" w:rsidR="0027740A" w:rsidRDefault="0027740A" w:rsidP="004F4757">
      <w:pPr>
        <w:pStyle w:val="TableParagraph"/>
        <w:tabs>
          <w:tab w:val="left" w:pos="480"/>
          <w:tab w:val="left" w:pos="720"/>
        </w:tabs>
        <w:ind w:left="-283" w:firstLine="709"/>
        <w:jc w:val="both"/>
        <w:rPr>
          <w:sz w:val="28"/>
        </w:rPr>
      </w:pPr>
      <w:r>
        <w:rPr>
          <w:sz w:val="28"/>
        </w:rPr>
        <w:t>Рисунок 20 – Статистика монет игрока</w:t>
      </w:r>
      <w:r w:rsidR="00807EBE">
        <w:rPr>
          <w:sz w:val="28"/>
        </w:rPr>
        <w:t>.</w:t>
      </w:r>
    </w:p>
    <w:p w14:paraId="016D2A79" w14:textId="77777777" w:rsidR="00807EBE" w:rsidRDefault="00807EBE" w:rsidP="004F4757">
      <w:pPr>
        <w:pStyle w:val="TableParagraph"/>
        <w:tabs>
          <w:tab w:val="left" w:pos="480"/>
          <w:tab w:val="left" w:pos="720"/>
        </w:tabs>
        <w:ind w:left="-283" w:firstLine="709"/>
        <w:jc w:val="both"/>
        <w:rPr>
          <w:sz w:val="28"/>
        </w:rPr>
      </w:pPr>
    </w:p>
    <w:p w14:paraId="13E3834E" w14:textId="020C765D" w:rsidR="00807EBE" w:rsidRDefault="00807EBE" w:rsidP="004F4757">
      <w:pPr>
        <w:pStyle w:val="TableParagraph"/>
        <w:tabs>
          <w:tab w:val="left" w:pos="480"/>
          <w:tab w:val="left" w:pos="720"/>
        </w:tabs>
        <w:ind w:left="-283" w:firstLine="709"/>
        <w:jc w:val="both"/>
        <w:rPr>
          <w:sz w:val="28"/>
        </w:rPr>
      </w:pPr>
      <w:r>
        <w:rPr>
          <w:sz w:val="28"/>
        </w:rPr>
        <w:t>Далее игроку нужно пройти к локации «Статуя». Здесь нужно принести цветок, который расположен недалеко и очень сильно выделяется, как показано на «Рисунок 21».</w:t>
      </w:r>
    </w:p>
    <w:p w14:paraId="3EE2CFC7" w14:textId="77777777" w:rsidR="00807EBE" w:rsidRDefault="00807EBE" w:rsidP="004F4757">
      <w:pPr>
        <w:pStyle w:val="TableParagraph"/>
        <w:tabs>
          <w:tab w:val="left" w:pos="480"/>
          <w:tab w:val="left" w:pos="720"/>
        </w:tabs>
        <w:ind w:left="-283" w:firstLine="709"/>
        <w:jc w:val="both"/>
        <w:rPr>
          <w:sz w:val="28"/>
        </w:rPr>
      </w:pPr>
    </w:p>
    <w:p w14:paraId="10196E86" w14:textId="4C5587A6" w:rsidR="00807EBE" w:rsidRDefault="00807EBE" w:rsidP="00807EBE">
      <w:pPr>
        <w:pStyle w:val="TableParagraph"/>
        <w:tabs>
          <w:tab w:val="left" w:pos="480"/>
          <w:tab w:val="left" w:pos="720"/>
        </w:tabs>
        <w:jc w:val="center"/>
        <w:rPr>
          <w:sz w:val="28"/>
        </w:rPr>
      </w:pPr>
      <w:r>
        <w:rPr>
          <w:noProof/>
        </w:rPr>
        <w:drawing>
          <wp:inline distT="0" distB="0" distL="0" distR="0" wp14:anchorId="0841B75C" wp14:editId="7B0061C9">
            <wp:extent cx="6057900" cy="3449955"/>
            <wp:effectExtent l="0" t="0" r="0" b="0"/>
            <wp:docPr id="563924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4764" name=""/>
                    <pic:cNvPicPr/>
                  </pic:nvPicPr>
                  <pic:blipFill>
                    <a:blip r:embed="rId38"/>
                    <a:stretch>
                      <a:fillRect/>
                    </a:stretch>
                  </pic:blipFill>
                  <pic:spPr>
                    <a:xfrm>
                      <a:off x="0" y="0"/>
                      <a:ext cx="6057900" cy="3449955"/>
                    </a:xfrm>
                    <a:prstGeom prst="rect">
                      <a:avLst/>
                    </a:prstGeom>
                  </pic:spPr>
                </pic:pic>
              </a:graphicData>
            </a:graphic>
          </wp:inline>
        </w:drawing>
      </w:r>
    </w:p>
    <w:p w14:paraId="19E3ECCD" w14:textId="7F63D286" w:rsidR="00807EBE" w:rsidRDefault="00807EBE" w:rsidP="004F4757">
      <w:pPr>
        <w:pStyle w:val="TableParagraph"/>
        <w:tabs>
          <w:tab w:val="left" w:pos="480"/>
          <w:tab w:val="left" w:pos="720"/>
        </w:tabs>
        <w:ind w:left="-283" w:firstLine="709"/>
        <w:jc w:val="both"/>
        <w:rPr>
          <w:sz w:val="28"/>
        </w:rPr>
      </w:pPr>
      <w:r>
        <w:rPr>
          <w:sz w:val="28"/>
        </w:rPr>
        <w:t>Рисунок 21 – Цветок.</w:t>
      </w:r>
    </w:p>
    <w:p w14:paraId="4F9B6034" w14:textId="77777777" w:rsidR="00807EBE" w:rsidRDefault="00807EBE" w:rsidP="004F4757">
      <w:pPr>
        <w:pStyle w:val="TableParagraph"/>
        <w:tabs>
          <w:tab w:val="left" w:pos="480"/>
          <w:tab w:val="left" w:pos="720"/>
        </w:tabs>
        <w:ind w:left="-283" w:firstLine="709"/>
        <w:jc w:val="both"/>
        <w:rPr>
          <w:sz w:val="28"/>
        </w:rPr>
      </w:pPr>
    </w:p>
    <w:p w14:paraId="7FB82E2D" w14:textId="50198F49" w:rsidR="00807EBE" w:rsidRDefault="00807EBE" w:rsidP="004F4757">
      <w:pPr>
        <w:pStyle w:val="TableParagraph"/>
        <w:tabs>
          <w:tab w:val="left" w:pos="480"/>
          <w:tab w:val="left" w:pos="720"/>
        </w:tabs>
        <w:ind w:left="-283" w:firstLine="709"/>
        <w:jc w:val="both"/>
        <w:rPr>
          <w:sz w:val="28"/>
        </w:rPr>
      </w:pPr>
      <w:r>
        <w:rPr>
          <w:sz w:val="28"/>
        </w:rPr>
        <w:t xml:space="preserve">На цветке расположен </w:t>
      </w:r>
      <w:r>
        <w:rPr>
          <w:sz w:val="28"/>
        </w:rPr>
        <w:t>«</w:t>
      </w:r>
      <w:r>
        <w:rPr>
          <w:sz w:val="28"/>
          <w:lang w:val="en-US"/>
        </w:rPr>
        <w:t>Box</w:t>
      </w:r>
      <w:r w:rsidRPr="00146705">
        <w:rPr>
          <w:sz w:val="28"/>
        </w:rPr>
        <w:t xml:space="preserve"> </w:t>
      </w:r>
      <w:r>
        <w:rPr>
          <w:sz w:val="28"/>
          <w:lang w:val="en-US"/>
        </w:rPr>
        <w:t>Collider</w:t>
      </w:r>
      <w:r w:rsidRPr="00146705">
        <w:rPr>
          <w:sz w:val="28"/>
        </w:rPr>
        <w:t xml:space="preserve"> 2</w:t>
      </w:r>
      <w:r>
        <w:rPr>
          <w:sz w:val="28"/>
          <w:lang w:val="en-US"/>
        </w:rPr>
        <w:t>D</w:t>
      </w:r>
      <w:r>
        <w:rPr>
          <w:sz w:val="28"/>
        </w:rPr>
        <w:t>» типа «</w:t>
      </w:r>
      <w:r>
        <w:rPr>
          <w:sz w:val="28"/>
          <w:lang w:val="en-US"/>
        </w:rPr>
        <w:t>IsTrigger</w:t>
      </w:r>
      <w:r>
        <w:rPr>
          <w:sz w:val="28"/>
        </w:rPr>
        <w:t>», который проверят</w:t>
      </w:r>
      <w:r>
        <w:rPr>
          <w:sz w:val="28"/>
        </w:rPr>
        <w:t>, что объект с тэгом «</w:t>
      </w:r>
      <w:r>
        <w:rPr>
          <w:sz w:val="28"/>
          <w:lang w:val="en-US"/>
        </w:rPr>
        <w:t>Player</w:t>
      </w:r>
      <w:r>
        <w:rPr>
          <w:sz w:val="28"/>
        </w:rPr>
        <w:t>» зашел в него. Код для работы данного коллайдера представлен на «Рисунок 22».</w:t>
      </w:r>
    </w:p>
    <w:p w14:paraId="08E53C31" w14:textId="77777777" w:rsidR="00807EBE" w:rsidRDefault="00807EBE" w:rsidP="004F4757">
      <w:pPr>
        <w:pStyle w:val="TableParagraph"/>
        <w:tabs>
          <w:tab w:val="left" w:pos="480"/>
          <w:tab w:val="left" w:pos="720"/>
        </w:tabs>
        <w:ind w:left="-283" w:firstLine="709"/>
        <w:jc w:val="both"/>
        <w:rPr>
          <w:sz w:val="28"/>
        </w:rPr>
      </w:pPr>
    </w:p>
    <w:p w14:paraId="669D43BB" w14:textId="4D5B4417" w:rsidR="00807EBE" w:rsidRDefault="00807EBE" w:rsidP="006C5D36">
      <w:pPr>
        <w:pStyle w:val="TableParagraph"/>
        <w:tabs>
          <w:tab w:val="left" w:pos="480"/>
          <w:tab w:val="left" w:pos="720"/>
        </w:tabs>
        <w:jc w:val="center"/>
        <w:rPr>
          <w:sz w:val="28"/>
        </w:rPr>
      </w:pPr>
      <w:r>
        <w:rPr>
          <w:noProof/>
        </w:rPr>
        <w:lastRenderedPageBreak/>
        <w:drawing>
          <wp:inline distT="0" distB="0" distL="0" distR="0" wp14:anchorId="41501433" wp14:editId="3823CD4F">
            <wp:extent cx="4171950" cy="2228850"/>
            <wp:effectExtent l="0" t="0" r="0" b="0"/>
            <wp:docPr id="1014037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7323" name=""/>
                    <pic:cNvPicPr/>
                  </pic:nvPicPr>
                  <pic:blipFill>
                    <a:blip r:embed="rId39"/>
                    <a:stretch>
                      <a:fillRect/>
                    </a:stretch>
                  </pic:blipFill>
                  <pic:spPr>
                    <a:xfrm>
                      <a:off x="0" y="0"/>
                      <a:ext cx="4171950" cy="2228850"/>
                    </a:xfrm>
                    <a:prstGeom prst="rect">
                      <a:avLst/>
                    </a:prstGeom>
                  </pic:spPr>
                </pic:pic>
              </a:graphicData>
            </a:graphic>
          </wp:inline>
        </w:drawing>
      </w:r>
    </w:p>
    <w:p w14:paraId="627E9F62" w14:textId="4F836919" w:rsidR="00807EBE" w:rsidRDefault="00807EBE" w:rsidP="004F4757">
      <w:pPr>
        <w:pStyle w:val="TableParagraph"/>
        <w:tabs>
          <w:tab w:val="left" w:pos="480"/>
          <w:tab w:val="left" w:pos="720"/>
        </w:tabs>
        <w:ind w:left="-283" w:firstLine="709"/>
        <w:jc w:val="both"/>
        <w:rPr>
          <w:sz w:val="28"/>
        </w:rPr>
      </w:pPr>
      <w:r>
        <w:rPr>
          <w:sz w:val="28"/>
        </w:rPr>
        <w:t>Рисунок 22 – Код для цветка.</w:t>
      </w:r>
    </w:p>
    <w:p w14:paraId="1D0E7AA2" w14:textId="77777777" w:rsidR="00807EBE" w:rsidRDefault="00807EBE" w:rsidP="004F4757">
      <w:pPr>
        <w:pStyle w:val="TableParagraph"/>
        <w:tabs>
          <w:tab w:val="left" w:pos="480"/>
          <w:tab w:val="left" w:pos="720"/>
        </w:tabs>
        <w:ind w:left="-283" w:firstLine="709"/>
        <w:jc w:val="both"/>
        <w:rPr>
          <w:sz w:val="28"/>
        </w:rPr>
      </w:pPr>
    </w:p>
    <w:p w14:paraId="104E52FF" w14:textId="71CBFCA6" w:rsidR="00807EBE" w:rsidRDefault="00807EBE" w:rsidP="004F4757">
      <w:pPr>
        <w:pStyle w:val="TableParagraph"/>
        <w:tabs>
          <w:tab w:val="left" w:pos="480"/>
          <w:tab w:val="left" w:pos="720"/>
        </w:tabs>
        <w:ind w:left="-283" w:firstLine="709"/>
        <w:jc w:val="both"/>
        <w:rPr>
          <w:sz w:val="28"/>
        </w:rPr>
      </w:pPr>
      <w:r>
        <w:rPr>
          <w:sz w:val="28"/>
        </w:rPr>
        <w:t>Для его подбора, достаточно подойти к нему и он будет добавлен в статистику игрока. За этот процесс отвечает код, представленный на «Рисунок 23».</w:t>
      </w:r>
    </w:p>
    <w:p w14:paraId="75CA480B" w14:textId="2884B331" w:rsidR="006C5D36" w:rsidRDefault="006C5D36" w:rsidP="006C5D36">
      <w:pPr>
        <w:pStyle w:val="TableParagraph"/>
        <w:tabs>
          <w:tab w:val="left" w:pos="480"/>
          <w:tab w:val="left" w:pos="720"/>
        </w:tabs>
        <w:jc w:val="center"/>
        <w:rPr>
          <w:sz w:val="28"/>
        </w:rPr>
      </w:pPr>
      <w:r>
        <w:rPr>
          <w:noProof/>
        </w:rPr>
        <w:drawing>
          <wp:inline distT="0" distB="0" distL="0" distR="0" wp14:anchorId="05DB2ADB" wp14:editId="4407D50C">
            <wp:extent cx="4219575" cy="3781425"/>
            <wp:effectExtent l="0" t="0" r="9525" b="9525"/>
            <wp:docPr id="1387715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882" name=""/>
                    <pic:cNvPicPr/>
                  </pic:nvPicPr>
                  <pic:blipFill>
                    <a:blip r:embed="rId40"/>
                    <a:stretch>
                      <a:fillRect/>
                    </a:stretch>
                  </pic:blipFill>
                  <pic:spPr>
                    <a:xfrm>
                      <a:off x="0" y="0"/>
                      <a:ext cx="4219575" cy="3781425"/>
                    </a:xfrm>
                    <a:prstGeom prst="rect">
                      <a:avLst/>
                    </a:prstGeom>
                  </pic:spPr>
                </pic:pic>
              </a:graphicData>
            </a:graphic>
          </wp:inline>
        </w:drawing>
      </w:r>
    </w:p>
    <w:p w14:paraId="3ACABF29" w14:textId="69555BF1" w:rsidR="006C5D36" w:rsidRDefault="006C5D36" w:rsidP="004F4757">
      <w:pPr>
        <w:pStyle w:val="TableParagraph"/>
        <w:tabs>
          <w:tab w:val="left" w:pos="480"/>
          <w:tab w:val="left" w:pos="720"/>
        </w:tabs>
        <w:ind w:left="-283" w:firstLine="709"/>
        <w:jc w:val="both"/>
        <w:rPr>
          <w:sz w:val="28"/>
        </w:rPr>
      </w:pPr>
      <w:r>
        <w:rPr>
          <w:sz w:val="28"/>
        </w:rPr>
        <w:t>Рисунок 23 – Статистика цветков игрока</w:t>
      </w:r>
      <w:r w:rsidR="00CA58D5">
        <w:rPr>
          <w:sz w:val="28"/>
        </w:rPr>
        <w:t>.</w:t>
      </w:r>
    </w:p>
    <w:p w14:paraId="40BA97AE" w14:textId="77777777" w:rsidR="00023D8D" w:rsidRDefault="00023D8D" w:rsidP="004F4757">
      <w:pPr>
        <w:pStyle w:val="TableParagraph"/>
        <w:tabs>
          <w:tab w:val="left" w:pos="480"/>
          <w:tab w:val="left" w:pos="720"/>
        </w:tabs>
        <w:ind w:left="-283" w:firstLine="709"/>
        <w:jc w:val="both"/>
        <w:rPr>
          <w:sz w:val="28"/>
        </w:rPr>
      </w:pPr>
    </w:p>
    <w:p w14:paraId="7DE91A8B" w14:textId="2BE4FE49" w:rsidR="00023D8D" w:rsidRDefault="00023D8D" w:rsidP="004F4757">
      <w:pPr>
        <w:pStyle w:val="TableParagraph"/>
        <w:tabs>
          <w:tab w:val="left" w:pos="480"/>
          <w:tab w:val="left" w:pos="720"/>
        </w:tabs>
        <w:ind w:left="-283" w:firstLine="709"/>
        <w:jc w:val="both"/>
        <w:rPr>
          <w:sz w:val="28"/>
        </w:rPr>
      </w:pPr>
      <w:r>
        <w:rPr>
          <w:sz w:val="28"/>
        </w:rPr>
        <w:t>Далее этот цветок необходимо отнести к статуе, как демонстрируется на «Рисунок 24».</w:t>
      </w:r>
    </w:p>
    <w:p w14:paraId="0279D1B2" w14:textId="77777777" w:rsidR="00023D8D" w:rsidRDefault="00023D8D" w:rsidP="004F4757">
      <w:pPr>
        <w:pStyle w:val="TableParagraph"/>
        <w:tabs>
          <w:tab w:val="left" w:pos="480"/>
          <w:tab w:val="left" w:pos="720"/>
        </w:tabs>
        <w:ind w:left="-283" w:firstLine="709"/>
        <w:jc w:val="both"/>
        <w:rPr>
          <w:sz w:val="28"/>
        </w:rPr>
      </w:pPr>
    </w:p>
    <w:p w14:paraId="1D817310" w14:textId="05085532" w:rsidR="00023D8D" w:rsidRDefault="00023D8D" w:rsidP="00C954BF">
      <w:pPr>
        <w:pStyle w:val="TableParagraph"/>
        <w:tabs>
          <w:tab w:val="left" w:pos="480"/>
          <w:tab w:val="left" w:pos="720"/>
        </w:tabs>
        <w:jc w:val="center"/>
        <w:rPr>
          <w:sz w:val="28"/>
        </w:rPr>
      </w:pPr>
      <w:r>
        <w:rPr>
          <w:noProof/>
        </w:rPr>
        <w:lastRenderedPageBreak/>
        <w:drawing>
          <wp:inline distT="0" distB="0" distL="0" distR="0" wp14:anchorId="2BB92526" wp14:editId="2A1E1A5F">
            <wp:extent cx="6057900" cy="3413760"/>
            <wp:effectExtent l="0" t="0" r="0" b="0"/>
            <wp:docPr id="76709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9120" name=""/>
                    <pic:cNvPicPr/>
                  </pic:nvPicPr>
                  <pic:blipFill>
                    <a:blip r:embed="rId41"/>
                    <a:stretch>
                      <a:fillRect/>
                    </a:stretch>
                  </pic:blipFill>
                  <pic:spPr>
                    <a:xfrm>
                      <a:off x="0" y="0"/>
                      <a:ext cx="6057900" cy="3413760"/>
                    </a:xfrm>
                    <a:prstGeom prst="rect">
                      <a:avLst/>
                    </a:prstGeom>
                  </pic:spPr>
                </pic:pic>
              </a:graphicData>
            </a:graphic>
          </wp:inline>
        </w:drawing>
      </w:r>
    </w:p>
    <w:p w14:paraId="278B9314" w14:textId="57080284" w:rsidR="00023D8D" w:rsidRDefault="00023D8D" w:rsidP="004F4757">
      <w:pPr>
        <w:pStyle w:val="TableParagraph"/>
        <w:tabs>
          <w:tab w:val="left" w:pos="480"/>
          <w:tab w:val="left" w:pos="720"/>
        </w:tabs>
        <w:ind w:left="-283" w:firstLine="709"/>
        <w:jc w:val="both"/>
        <w:rPr>
          <w:sz w:val="28"/>
        </w:rPr>
      </w:pPr>
      <w:r>
        <w:rPr>
          <w:sz w:val="28"/>
        </w:rPr>
        <w:t xml:space="preserve">Рисунок 24 </w:t>
      </w:r>
      <w:r w:rsidR="00AB7ADA">
        <w:rPr>
          <w:sz w:val="28"/>
        </w:rPr>
        <w:t>–</w:t>
      </w:r>
      <w:r>
        <w:rPr>
          <w:sz w:val="28"/>
        </w:rPr>
        <w:t xml:space="preserve"> </w:t>
      </w:r>
      <w:r w:rsidR="00AB7ADA">
        <w:rPr>
          <w:sz w:val="28"/>
        </w:rPr>
        <w:t>Выполненный квест</w:t>
      </w:r>
      <w:r w:rsidR="00CA58D5">
        <w:rPr>
          <w:sz w:val="28"/>
        </w:rPr>
        <w:t>.</w:t>
      </w:r>
    </w:p>
    <w:p w14:paraId="145841D7" w14:textId="77777777" w:rsidR="00C954BF" w:rsidRDefault="00C954BF" w:rsidP="004F4757">
      <w:pPr>
        <w:pStyle w:val="TableParagraph"/>
        <w:tabs>
          <w:tab w:val="left" w:pos="480"/>
          <w:tab w:val="left" w:pos="720"/>
        </w:tabs>
        <w:ind w:left="-283" w:firstLine="709"/>
        <w:jc w:val="both"/>
        <w:rPr>
          <w:sz w:val="28"/>
        </w:rPr>
      </w:pPr>
    </w:p>
    <w:p w14:paraId="1231F448" w14:textId="2F05EAD1" w:rsidR="00C954BF" w:rsidRDefault="00C954BF" w:rsidP="00C954BF">
      <w:pPr>
        <w:pStyle w:val="TableParagraph"/>
        <w:tabs>
          <w:tab w:val="left" w:pos="480"/>
          <w:tab w:val="left" w:pos="720"/>
        </w:tabs>
        <w:ind w:left="-283" w:firstLine="709"/>
        <w:jc w:val="both"/>
        <w:rPr>
          <w:sz w:val="28"/>
        </w:rPr>
      </w:pPr>
      <w:r>
        <w:rPr>
          <w:sz w:val="28"/>
        </w:rPr>
        <w:t xml:space="preserve">На статуе присутствует </w:t>
      </w:r>
      <w:r>
        <w:rPr>
          <w:sz w:val="28"/>
        </w:rPr>
        <w:t>«</w:t>
      </w:r>
      <w:r>
        <w:rPr>
          <w:sz w:val="28"/>
          <w:lang w:val="en-US"/>
        </w:rPr>
        <w:t>Box</w:t>
      </w:r>
      <w:r w:rsidRPr="00146705">
        <w:rPr>
          <w:sz w:val="28"/>
        </w:rPr>
        <w:t xml:space="preserve"> </w:t>
      </w:r>
      <w:r>
        <w:rPr>
          <w:sz w:val="28"/>
          <w:lang w:val="en-US"/>
        </w:rPr>
        <w:t>Collider</w:t>
      </w:r>
      <w:r w:rsidRPr="00146705">
        <w:rPr>
          <w:sz w:val="28"/>
        </w:rPr>
        <w:t xml:space="preserve"> 2</w:t>
      </w:r>
      <w:r>
        <w:rPr>
          <w:sz w:val="28"/>
          <w:lang w:val="en-US"/>
        </w:rPr>
        <w:t>D</w:t>
      </w:r>
      <w:r>
        <w:rPr>
          <w:sz w:val="28"/>
        </w:rPr>
        <w:t>» типа «</w:t>
      </w:r>
      <w:r>
        <w:rPr>
          <w:sz w:val="28"/>
          <w:lang w:val="en-US"/>
        </w:rPr>
        <w:t>IsTrigger</w:t>
      </w:r>
      <w:r>
        <w:rPr>
          <w:sz w:val="28"/>
        </w:rPr>
        <w:t>», который проверят,</w:t>
      </w:r>
      <w:r>
        <w:rPr>
          <w:sz w:val="28"/>
        </w:rPr>
        <w:t xml:space="preserve"> что у игрока имеется необходимый объект. Он вычитается из статистики и квест считается выпоенным после размещения цветка у статуи, и игрок получает еще одну монету, которую нужно подобрать.</w:t>
      </w:r>
    </w:p>
    <w:p w14:paraId="2DDA973C" w14:textId="5B1991FB" w:rsidR="00C954BF" w:rsidRDefault="00C954BF" w:rsidP="00C954BF">
      <w:pPr>
        <w:pStyle w:val="TableParagraph"/>
        <w:tabs>
          <w:tab w:val="left" w:pos="480"/>
          <w:tab w:val="left" w:pos="720"/>
        </w:tabs>
        <w:ind w:left="-283" w:firstLine="709"/>
        <w:jc w:val="both"/>
        <w:rPr>
          <w:sz w:val="28"/>
        </w:rPr>
      </w:pPr>
      <w:r>
        <w:rPr>
          <w:sz w:val="28"/>
        </w:rPr>
        <w:t>После подбора монеты, счетчик монет изменится, как в статистике игрока, так и в интерфейсе игры, как показано на «Рисунок 25».</w:t>
      </w:r>
    </w:p>
    <w:p w14:paraId="63D6F9B9" w14:textId="77777777" w:rsidR="00C954BF" w:rsidRDefault="00C954BF" w:rsidP="00C954BF">
      <w:pPr>
        <w:pStyle w:val="TableParagraph"/>
        <w:tabs>
          <w:tab w:val="left" w:pos="480"/>
          <w:tab w:val="left" w:pos="720"/>
        </w:tabs>
        <w:ind w:left="-283" w:firstLine="709"/>
        <w:jc w:val="both"/>
        <w:rPr>
          <w:sz w:val="28"/>
        </w:rPr>
      </w:pPr>
    </w:p>
    <w:p w14:paraId="63755567" w14:textId="02DCC1D3" w:rsidR="00C954BF" w:rsidRDefault="00C954BF" w:rsidP="00C954BF">
      <w:pPr>
        <w:pStyle w:val="TableParagraph"/>
        <w:tabs>
          <w:tab w:val="left" w:pos="480"/>
          <w:tab w:val="left" w:pos="720"/>
        </w:tabs>
        <w:jc w:val="center"/>
        <w:rPr>
          <w:sz w:val="28"/>
        </w:rPr>
      </w:pPr>
      <w:r>
        <w:rPr>
          <w:noProof/>
        </w:rPr>
        <w:drawing>
          <wp:inline distT="0" distB="0" distL="0" distR="0" wp14:anchorId="6A046CBA" wp14:editId="072D5BDE">
            <wp:extent cx="6057900" cy="3385820"/>
            <wp:effectExtent l="0" t="0" r="0" b="5080"/>
            <wp:docPr id="364455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55608" name=""/>
                    <pic:cNvPicPr/>
                  </pic:nvPicPr>
                  <pic:blipFill>
                    <a:blip r:embed="rId42"/>
                    <a:stretch>
                      <a:fillRect/>
                    </a:stretch>
                  </pic:blipFill>
                  <pic:spPr>
                    <a:xfrm>
                      <a:off x="0" y="0"/>
                      <a:ext cx="6057900" cy="3385820"/>
                    </a:xfrm>
                    <a:prstGeom prst="rect">
                      <a:avLst/>
                    </a:prstGeom>
                  </pic:spPr>
                </pic:pic>
              </a:graphicData>
            </a:graphic>
          </wp:inline>
        </w:drawing>
      </w:r>
    </w:p>
    <w:p w14:paraId="509CB117" w14:textId="4FB7BE2F" w:rsidR="00C954BF" w:rsidRDefault="00C954BF" w:rsidP="00C954BF">
      <w:pPr>
        <w:pStyle w:val="TableParagraph"/>
        <w:tabs>
          <w:tab w:val="left" w:pos="480"/>
          <w:tab w:val="left" w:pos="720"/>
        </w:tabs>
        <w:ind w:left="-283" w:firstLine="709"/>
        <w:jc w:val="both"/>
        <w:rPr>
          <w:sz w:val="28"/>
        </w:rPr>
      </w:pPr>
      <w:r>
        <w:rPr>
          <w:sz w:val="28"/>
        </w:rPr>
        <w:t>Рисунок 25 – Подбор второй монеты</w:t>
      </w:r>
      <w:r w:rsidR="00CA58D5">
        <w:rPr>
          <w:sz w:val="28"/>
        </w:rPr>
        <w:t>.</w:t>
      </w:r>
    </w:p>
    <w:p w14:paraId="33DB96E8" w14:textId="77777777" w:rsidR="00C954BF" w:rsidRDefault="00C954BF" w:rsidP="00C954BF">
      <w:pPr>
        <w:pStyle w:val="TableParagraph"/>
        <w:tabs>
          <w:tab w:val="left" w:pos="480"/>
          <w:tab w:val="left" w:pos="720"/>
        </w:tabs>
        <w:ind w:left="-283" w:firstLine="709"/>
        <w:jc w:val="both"/>
        <w:rPr>
          <w:sz w:val="28"/>
        </w:rPr>
      </w:pPr>
    </w:p>
    <w:p w14:paraId="47837647" w14:textId="3C2E61FF" w:rsidR="00C954BF" w:rsidRDefault="00C954BF" w:rsidP="00C954BF">
      <w:pPr>
        <w:pStyle w:val="TableParagraph"/>
        <w:tabs>
          <w:tab w:val="left" w:pos="480"/>
          <w:tab w:val="left" w:pos="720"/>
        </w:tabs>
        <w:ind w:left="-283" w:firstLine="709"/>
        <w:jc w:val="both"/>
        <w:rPr>
          <w:sz w:val="28"/>
        </w:rPr>
      </w:pPr>
      <w:r>
        <w:rPr>
          <w:sz w:val="28"/>
        </w:rPr>
        <w:lastRenderedPageBreak/>
        <w:t>Изменение статистики и цифры и интерфейсе игры осуществляется тем же способом, что был рассмотрен ранее.</w:t>
      </w:r>
    </w:p>
    <w:p w14:paraId="3AA61F0B" w14:textId="16506C5A" w:rsidR="00120F67" w:rsidRDefault="00120F67" w:rsidP="00C954BF">
      <w:pPr>
        <w:pStyle w:val="TableParagraph"/>
        <w:tabs>
          <w:tab w:val="left" w:pos="480"/>
          <w:tab w:val="left" w:pos="720"/>
        </w:tabs>
        <w:ind w:left="-283" w:firstLine="709"/>
        <w:jc w:val="both"/>
        <w:rPr>
          <w:sz w:val="28"/>
        </w:rPr>
      </w:pPr>
      <w:r>
        <w:rPr>
          <w:sz w:val="28"/>
        </w:rPr>
        <w:t>Далее игроку нужной найти локацию «Кладбище»</w:t>
      </w:r>
      <w:r w:rsidR="00CA58D5">
        <w:rPr>
          <w:sz w:val="28"/>
        </w:rPr>
        <w:t>. На данной локации монета просто лежит на земле, как показано на «Рисунок 26».</w:t>
      </w:r>
    </w:p>
    <w:p w14:paraId="535A9A55" w14:textId="77777777" w:rsidR="00CA58D5" w:rsidRDefault="00CA58D5" w:rsidP="00C954BF">
      <w:pPr>
        <w:pStyle w:val="TableParagraph"/>
        <w:tabs>
          <w:tab w:val="left" w:pos="480"/>
          <w:tab w:val="left" w:pos="720"/>
        </w:tabs>
        <w:ind w:left="-283" w:firstLine="709"/>
        <w:jc w:val="both"/>
        <w:rPr>
          <w:sz w:val="28"/>
        </w:rPr>
      </w:pPr>
    </w:p>
    <w:p w14:paraId="7B8FAC62" w14:textId="050ADE87" w:rsidR="00CA58D5" w:rsidRDefault="006E1DCE" w:rsidP="004D5D6C">
      <w:pPr>
        <w:pStyle w:val="TableParagraph"/>
        <w:tabs>
          <w:tab w:val="left" w:pos="480"/>
          <w:tab w:val="left" w:pos="720"/>
        </w:tabs>
        <w:jc w:val="center"/>
        <w:rPr>
          <w:sz w:val="28"/>
        </w:rPr>
      </w:pPr>
      <w:r>
        <w:rPr>
          <w:noProof/>
        </w:rPr>
        <w:drawing>
          <wp:inline distT="0" distB="0" distL="0" distR="0" wp14:anchorId="0D07A502" wp14:editId="1AC8899D">
            <wp:extent cx="5867400" cy="3306409"/>
            <wp:effectExtent l="0" t="0" r="0" b="8890"/>
            <wp:docPr id="1042666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6090" name=""/>
                    <pic:cNvPicPr/>
                  </pic:nvPicPr>
                  <pic:blipFill>
                    <a:blip r:embed="rId43"/>
                    <a:stretch>
                      <a:fillRect/>
                    </a:stretch>
                  </pic:blipFill>
                  <pic:spPr>
                    <a:xfrm>
                      <a:off x="0" y="0"/>
                      <a:ext cx="5874537" cy="3310431"/>
                    </a:xfrm>
                    <a:prstGeom prst="rect">
                      <a:avLst/>
                    </a:prstGeom>
                  </pic:spPr>
                </pic:pic>
              </a:graphicData>
            </a:graphic>
          </wp:inline>
        </w:drawing>
      </w:r>
    </w:p>
    <w:p w14:paraId="72DCA711" w14:textId="766759E2" w:rsidR="006E1DCE" w:rsidRDefault="006E1DCE" w:rsidP="00C954BF">
      <w:pPr>
        <w:pStyle w:val="TableParagraph"/>
        <w:tabs>
          <w:tab w:val="left" w:pos="480"/>
          <w:tab w:val="left" w:pos="720"/>
        </w:tabs>
        <w:ind w:left="-283" w:firstLine="709"/>
        <w:jc w:val="both"/>
        <w:rPr>
          <w:sz w:val="28"/>
        </w:rPr>
      </w:pPr>
      <w:r>
        <w:rPr>
          <w:sz w:val="28"/>
        </w:rPr>
        <w:t>Рисунок 26 – Локация «Кладбище».</w:t>
      </w:r>
    </w:p>
    <w:p w14:paraId="5FDEC7D6" w14:textId="77777777" w:rsidR="004D5D6C" w:rsidRDefault="004D5D6C" w:rsidP="00C954BF">
      <w:pPr>
        <w:pStyle w:val="TableParagraph"/>
        <w:tabs>
          <w:tab w:val="left" w:pos="480"/>
          <w:tab w:val="left" w:pos="720"/>
        </w:tabs>
        <w:ind w:left="-283" w:firstLine="709"/>
        <w:jc w:val="both"/>
        <w:rPr>
          <w:sz w:val="28"/>
        </w:rPr>
      </w:pPr>
    </w:p>
    <w:p w14:paraId="623F17BB" w14:textId="4AAE8311" w:rsidR="004D5D6C" w:rsidRDefault="004D5D6C" w:rsidP="00C954BF">
      <w:pPr>
        <w:pStyle w:val="TableParagraph"/>
        <w:tabs>
          <w:tab w:val="left" w:pos="480"/>
          <w:tab w:val="left" w:pos="720"/>
        </w:tabs>
        <w:ind w:left="-283" w:firstLine="709"/>
        <w:jc w:val="both"/>
        <w:rPr>
          <w:sz w:val="28"/>
        </w:rPr>
      </w:pPr>
      <w:r>
        <w:rPr>
          <w:sz w:val="28"/>
        </w:rPr>
        <w:t>После подбора монеты статистика игрока и цифра в интерфейсе изменятся, как показано на «Рисунок 27».</w:t>
      </w:r>
    </w:p>
    <w:p w14:paraId="62D28533" w14:textId="77777777" w:rsidR="004D5D6C" w:rsidRDefault="004D5D6C" w:rsidP="00C954BF">
      <w:pPr>
        <w:pStyle w:val="TableParagraph"/>
        <w:tabs>
          <w:tab w:val="left" w:pos="480"/>
          <w:tab w:val="left" w:pos="720"/>
        </w:tabs>
        <w:ind w:left="-283" w:firstLine="709"/>
        <w:jc w:val="both"/>
        <w:rPr>
          <w:sz w:val="28"/>
        </w:rPr>
      </w:pPr>
    </w:p>
    <w:p w14:paraId="3B1816AF" w14:textId="4AA315E6" w:rsidR="004D5D6C" w:rsidRDefault="004D5D6C" w:rsidP="004D5D6C">
      <w:pPr>
        <w:pStyle w:val="TableParagraph"/>
        <w:tabs>
          <w:tab w:val="left" w:pos="480"/>
          <w:tab w:val="left" w:pos="720"/>
        </w:tabs>
        <w:jc w:val="center"/>
        <w:rPr>
          <w:sz w:val="28"/>
        </w:rPr>
      </w:pPr>
      <w:r>
        <w:rPr>
          <w:noProof/>
        </w:rPr>
        <w:drawing>
          <wp:inline distT="0" distB="0" distL="0" distR="0" wp14:anchorId="6D8C06B2" wp14:editId="2A8C0CFD">
            <wp:extent cx="5842000" cy="3311691"/>
            <wp:effectExtent l="0" t="0" r="6350" b="3175"/>
            <wp:docPr id="2407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97" name=""/>
                    <pic:cNvPicPr/>
                  </pic:nvPicPr>
                  <pic:blipFill>
                    <a:blip r:embed="rId44"/>
                    <a:stretch>
                      <a:fillRect/>
                    </a:stretch>
                  </pic:blipFill>
                  <pic:spPr>
                    <a:xfrm>
                      <a:off x="0" y="0"/>
                      <a:ext cx="5855670" cy="3319440"/>
                    </a:xfrm>
                    <a:prstGeom prst="rect">
                      <a:avLst/>
                    </a:prstGeom>
                  </pic:spPr>
                </pic:pic>
              </a:graphicData>
            </a:graphic>
          </wp:inline>
        </w:drawing>
      </w:r>
    </w:p>
    <w:p w14:paraId="523A475D" w14:textId="6338703C" w:rsidR="004D5D6C" w:rsidRDefault="004D5D6C" w:rsidP="00C954BF">
      <w:pPr>
        <w:pStyle w:val="TableParagraph"/>
        <w:tabs>
          <w:tab w:val="left" w:pos="480"/>
          <w:tab w:val="left" w:pos="720"/>
        </w:tabs>
        <w:ind w:left="-283" w:firstLine="709"/>
        <w:jc w:val="both"/>
        <w:rPr>
          <w:sz w:val="28"/>
        </w:rPr>
      </w:pPr>
      <w:r>
        <w:rPr>
          <w:sz w:val="28"/>
        </w:rPr>
        <w:t>Рисунок 27 – Подбор третьей монеты</w:t>
      </w:r>
      <w:r w:rsidR="00412EDB">
        <w:rPr>
          <w:sz w:val="28"/>
        </w:rPr>
        <w:t>.</w:t>
      </w:r>
    </w:p>
    <w:p w14:paraId="4405ACD9" w14:textId="77777777" w:rsidR="00BE527A" w:rsidRDefault="00BE527A" w:rsidP="00C954BF">
      <w:pPr>
        <w:pStyle w:val="TableParagraph"/>
        <w:tabs>
          <w:tab w:val="left" w:pos="480"/>
          <w:tab w:val="left" w:pos="720"/>
        </w:tabs>
        <w:ind w:left="-283" w:firstLine="709"/>
        <w:jc w:val="both"/>
        <w:rPr>
          <w:sz w:val="28"/>
        </w:rPr>
      </w:pPr>
    </w:p>
    <w:p w14:paraId="2109010D" w14:textId="1E40B0DF" w:rsidR="00BE527A" w:rsidRDefault="00412EDB" w:rsidP="00C954BF">
      <w:pPr>
        <w:pStyle w:val="TableParagraph"/>
        <w:tabs>
          <w:tab w:val="left" w:pos="480"/>
          <w:tab w:val="left" w:pos="720"/>
        </w:tabs>
        <w:ind w:left="-283" w:firstLine="709"/>
        <w:jc w:val="both"/>
        <w:rPr>
          <w:sz w:val="28"/>
        </w:rPr>
      </w:pPr>
      <w:r>
        <w:rPr>
          <w:sz w:val="28"/>
        </w:rPr>
        <w:lastRenderedPageBreak/>
        <w:t>После сбора всех монет, игроку необходимо вернуться к выходу на следующий уровень.</w:t>
      </w:r>
    </w:p>
    <w:p w14:paraId="29C61847" w14:textId="721BF3FE" w:rsidR="00412EDB" w:rsidRDefault="00682039" w:rsidP="00C954BF">
      <w:pPr>
        <w:pStyle w:val="TableParagraph"/>
        <w:tabs>
          <w:tab w:val="left" w:pos="480"/>
          <w:tab w:val="left" w:pos="720"/>
        </w:tabs>
        <w:ind w:left="-283" w:firstLine="709"/>
        <w:jc w:val="both"/>
        <w:rPr>
          <w:sz w:val="28"/>
        </w:rPr>
      </w:pPr>
      <w:r>
        <w:rPr>
          <w:sz w:val="28"/>
        </w:rPr>
        <w:t>Рассмотренный</w:t>
      </w:r>
      <w:r w:rsidR="00412EDB">
        <w:rPr>
          <w:sz w:val="28"/>
        </w:rPr>
        <w:t xml:space="preserve"> ранее коллайдер, для проверки количества монет у игрока использует код, представленный на «Рисунок 28».</w:t>
      </w:r>
    </w:p>
    <w:p w14:paraId="18E8EF1F" w14:textId="77777777" w:rsidR="00682039" w:rsidRDefault="00682039" w:rsidP="00C954BF">
      <w:pPr>
        <w:pStyle w:val="TableParagraph"/>
        <w:tabs>
          <w:tab w:val="left" w:pos="480"/>
          <w:tab w:val="left" w:pos="720"/>
        </w:tabs>
        <w:ind w:left="-283" w:firstLine="709"/>
        <w:jc w:val="both"/>
        <w:rPr>
          <w:sz w:val="28"/>
        </w:rPr>
      </w:pPr>
    </w:p>
    <w:p w14:paraId="5D2D1433" w14:textId="73C2BDDD" w:rsidR="00682039" w:rsidRDefault="00682039" w:rsidP="00682039">
      <w:pPr>
        <w:pStyle w:val="TableParagraph"/>
        <w:tabs>
          <w:tab w:val="left" w:pos="480"/>
          <w:tab w:val="left" w:pos="720"/>
        </w:tabs>
        <w:jc w:val="center"/>
        <w:rPr>
          <w:sz w:val="28"/>
        </w:rPr>
      </w:pPr>
      <w:r>
        <w:rPr>
          <w:noProof/>
        </w:rPr>
        <w:drawing>
          <wp:inline distT="0" distB="0" distL="0" distR="0" wp14:anchorId="10FABD27" wp14:editId="4533B654">
            <wp:extent cx="3438525" cy="3276712"/>
            <wp:effectExtent l="0" t="0" r="0" b="0"/>
            <wp:docPr id="1181484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4855" name=""/>
                    <pic:cNvPicPr/>
                  </pic:nvPicPr>
                  <pic:blipFill>
                    <a:blip r:embed="rId45"/>
                    <a:stretch>
                      <a:fillRect/>
                    </a:stretch>
                  </pic:blipFill>
                  <pic:spPr>
                    <a:xfrm>
                      <a:off x="0" y="0"/>
                      <a:ext cx="3441645" cy="3279685"/>
                    </a:xfrm>
                    <a:prstGeom prst="rect">
                      <a:avLst/>
                    </a:prstGeom>
                  </pic:spPr>
                </pic:pic>
              </a:graphicData>
            </a:graphic>
          </wp:inline>
        </w:drawing>
      </w:r>
    </w:p>
    <w:p w14:paraId="2F0DB982" w14:textId="5EA088D5" w:rsidR="00682039" w:rsidRDefault="00682039" w:rsidP="00C954BF">
      <w:pPr>
        <w:pStyle w:val="TableParagraph"/>
        <w:tabs>
          <w:tab w:val="left" w:pos="480"/>
          <w:tab w:val="left" w:pos="720"/>
        </w:tabs>
        <w:ind w:left="-283" w:firstLine="709"/>
        <w:jc w:val="both"/>
        <w:rPr>
          <w:sz w:val="28"/>
        </w:rPr>
      </w:pPr>
      <w:r>
        <w:rPr>
          <w:sz w:val="28"/>
        </w:rPr>
        <w:t>Рисунок 28 – Код для проверки количества монет.</w:t>
      </w:r>
    </w:p>
    <w:p w14:paraId="0B8F2D30" w14:textId="77777777" w:rsidR="00682039" w:rsidRDefault="00682039" w:rsidP="00C954BF">
      <w:pPr>
        <w:pStyle w:val="TableParagraph"/>
        <w:tabs>
          <w:tab w:val="left" w:pos="480"/>
          <w:tab w:val="left" w:pos="720"/>
        </w:tabs>
        <w:ind w:left="-283" w:firstLine="709"/>
        <w:jc w:val="both"/>
        <w:rPr>
          <w:sz w:val="28"/>
        </w:rPr>
      </w:pPr>
    </w:p>
    <w:p w14:paraId="4268EEB6" w14:textId="466980C6" w:rsidR="00682039" w:rsidRDefault="00682039" w:rsidP="00C954BF">
      <w:pPr>
        <w:pStyle w:val="TableParagraph"/>
        <w:tabs>
          <w:tab w:val="left" w:pos="480"/>
          <w:tab w:val="left" w:pos="720"/>
        </w:tabs>
        <w:ind w:left="-283" w:firstLine="709"/>
        <w:jc w:val="both"/>
        <w:rPr>
          <w:sz w:val="28"/>
        </w:rPr>
      </w:pPr>
      <w:r>
        <w:rPr>
          <w:sz w:val="28"/>
        </w:rPr>
        <w:t>Также данный скрипт отвечает за то, что бы открывать или закрывать двери, в зависимости от количества монет у игрока.</w:t>
      </w:r>
    </w:p>
    <w:p w14:paraId="3C54222A" w14:textId="06B18581" w:rsidR="00682039" w:rsidRDefault="00682039" w:rsidP="00C954BF">
      <w:pPr>
        <w:pStyle w:val="TableParagraph"/>
        <w:tabs>
          <w:tab w:val="left" w:pos="480"/>
          <w:tab w:val="left" w:pos="720"/>
        </w:tabs>
        <w:ind w:left="-283" w:firstLine="709"/>
        <w:jc w:val="both"/>
        <w:rPr>
          <w:sz w:val="28"/>
        </w:rPr>
      </w:pPr>
      <w:r>
        <w:rPr>
          <w:sz w:val="28"/>
        </w:rPr>
        <w:t>Теперь, когда пользователь имеет нужное количество монет, дверь</w:t>
      </w:r>
      <w:r w:rsidR="003F4748">
        <w:rPr>
          <w:sz w:val="28"/>
        </w:rPr>
        <w:t>,</w:t>
      </w:r>
      <w:r>
        <w:rPr>
          <w:sz w:val="28"/>
        </w:rPr>
        <w:t xml:space="preserve"> для прохода на следующий уровень</w:t>
      </w:r>
      <w:r w:rsidR="003F4748">
        <w:rPr>
          <w:sz w:val="28"/>
        </w:rPr>
        <w:t>,</w:t>
      </w:r>
      <w:r>
        <w:rPr>
          <w:sz w:val="28"/>
        </w:rPr>
        <w:t xml:space="preserve"> открывается, как показано на «Рисунок 29».</w:t>
      </w:r>
    </w:p>
    <w:p w14:paraId="212E8312" w14:textId="77777777" w:rsidR="00682039" w:rsidRDefault="00682039" w:rsidP="00C954BF">
      <w:pPr>
        <w:pStyle w:val="TableParagraph"/>
        <w:tabs>
          <w:tab w:val="left" w:pos="480"/>
          <w:tab w:val="left" w:pos="720"/>
        </w:tabs>
        <w:ind w:left="-283" w:firstLine="709"/>
        <w:jc w:val="both"/>
        <w:rPr>
          <w:sz w:val="28"/>
        </w:rPr>
      </w:pPr>
    </w:p>
    <w:p w14:paraId="5ED96804" w14:textId="3D88BD7F" w:rsidR="00682039" w:rsidRDefault="00682039" w:rsidP="00682039">
      <w:pPr>
        <w:pStyle w:val="TableParagraph"/>
        <w:tabs>
          <w:tab w:val="left" w:pos="480"/>
          <w:tab w:val="left" w:pos="720"/>
        </w:tabs>
        <w:jc w:val="center"/>
        <w:rPr>
          <w:sz w:val="28"/>
        </w:rPr>
      </w:pPr>
      <w:r>
        <w:rPr>
          <w:noProof/>
        </w:rPr>
        <w:drawing>
          <wp:inline distT="0" distB="0" distL="0" distR="0" wp14:anchorId="41DA8DF9" wp14:editId="7EF67539">
            <wp:extent cx="5410104" cy="3022059"/>
            <wp:effectExtent l="0" t="0" r="635" b="6985"/>
            <wp:docPr id="635649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49851" name=""/>
                    <pic:cNvPicPr/>
                  </pic:nvPicPr>
                  <pic:blipFill>
                    <a:blip r:embed="rId46"/>
                    <a:stretch>
                      <a:fillRect/>
                    </a:stretch>
                  </pic:blipFill>
                  <pic:spPr>
                    <a:xfrm>
                      <a:off x="0" y="0"/>
                      <a:ext cx="5417929" cy="3026430"/>
                    </a:xfrm>
                    <a:prstGeom prst="rect">
                      <a:avLst/>
                    </a:prstGeom>
                  </pic:spPr>
                </pic:pic>
              </a:graphicData>
            </a:graphic>
          </wp:inline>
        </w:drawing>
      </w:r>
    </w:p>
    <w:p w14:paraId="41A04D78" w14:textId="09FF1332" w:rsidR="00682039" w:rsidRDefault="00682039" w:rsidP="00C954BF">
      <w:pPr>
        <w:pStyle w:val="TableParagraph"/>
        <w:tabs>
          <w:tab w:val="left" w:pos="480"/>
          <w:tab w:val="left" w:pos="720"/>
        </w:tabs>
        <w:ind w:left="-283" w:firstLine="709"/>
        <w:jc w:val="both"/>
        <w:rPr>
          <w:sz w:val="28"/>
        </w:rPr>
      </w:pPr>
      <w:r>
        <w:rPr>
          <w:sz w:val="28"/>
        </w:rPr>
        <w:t>Рисунок 29 – Успешная проверка</w:t>
      </w:r>
      <w:r w:rsidR="00AD5164">
        <w:rPr>
          <w:sz w:val="28"/>
        </w:rPr>
        <w:t>.</w:t>
      </w:r>
    </w:p>
    <w:p w14:paraId="426D07BD" w14:textId="35A9A9C1" w:rsidR="00116FF5" w:rsidRDefault="00116FF5" w:rsidP="00C954BF">
      <w:pPr>
        <w:pStyle w:val="TableParagraph"/>
        <w:tabs>
          <w:tab w:val="left" w:pos="480"/>
          <w:tab w:val="left" w:pos="720"/>
        </w:tabs>
        <w:ind w:left="-283" w:firstLine="709"/>
        <w:jc w:val="both"/>
        <w:rPr>
          <w:sz w:val="28"/>
        </w:rPr>
      </w:pPr>
      <w:r>
        <w:rPr>
          <w:sz w:val="28"/>
        </w:rPr>
        <w:lastRenderedPageBreak/>
        <w:t>После открытия двери, игрок может пройти на следующий уровень, зайдя в нее. Для переноса игрока на следующую локацию используется скрипт, представленный на «Рисунок 30».</w:t>
      </w:r>
    </w:p>
    <w:p w14:paraId="7B985F12" w14:textId="77777777" w:rsidR="00AD5164" w:rsidRDefault="00AD5164" w:rsidP="00C954BF">
      <w:pPr>
        <w:pStyle w:val="TableParagraph"/>
        <w:tabs>
          <w:tab w:val="left" w:pos="480"/>
          <w:tab w:val="left" w:pos="720"/>
        </w:tabs>
        <w:ind w:left="-283" w:firstLine="709"/>
        <w:jc w:val="both"/>
        <w:rPr>
          <w:sz w:val="28"/>
        </w:rPr>
      </w:pPr>
    </w:p>
    <w:p w14:paraId="2C0C02D9" w14:textId="40B38639" w:rsidR="00AD5164" w:rsidRDefault="00AD5164" w:rsidP="009B73A2">
      <w:pPr>
        <w:pStyle w:val="TableParagraph"/>
        <w:tabs>
          <w:tab w:val="left" w:pos="480"/>
          <w:tab w:val="left" w:pos="720"/>
        </w:tabs>
        <w:jc w:val="center"/>
        <w:rPr>
          <w:sz w:val="28"/>
        </w:rPr>
      </w:pPr>
      <w:r>
        <w:rPr>
          <w:noProof/>
        </w:rPr>
        <w:drawing>
          <wp:inline distT="0" distB="0" distL="0" distR="0" wp14:anchorId="4231194A" wp14:editId="70A40AE4">
            <wp:extent cx="4362450" cy="2590800"/>
            <wp:effectExtent l="0" t="0" r="0" b="0"/>
            <wp:docPr id="1518899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9987" name=""/>
                    <pic:cNvPicPr/>
                  </pic:nvPicPr>
                  <pic:blipFill>
                    <a:blip r:embed="rId47"/>
                    <a:stretch>
                      <a:fillRect/>
                    </a:stretch>
                  </pic:blipFill>
                  <pic:spPr>
                    <a:xfrm>
                      <a:off x="0" y="0"/>
                      <a:ext cx="4362450" cy="2590800"/>
                    </a:xfrm>
                    <a:prstGeom prst="rect">
                      <a:avLst/>
                    </a:prstGeom>
                  </pic:spPr>
                </pic:pic>
              </a:graphicData>
            </a:graphic>
          </wp:inline>
        </w:drawing>
      </w:r>
    </w:p>
    <w:p w14:paraId="02CFFEC9" w14:textId="1E85B1B4" w:rsidR="00AD5164" w:rsidRDefault="00AD5164" w:rsidP="00C954BF">
      <w:pPr>
        <w:pStyle w:val="TableParagraph"/>
        <w:tabs>
          <w:tab w:val="left" w:pos="480"/>
          <w:tab w:val="left" w:pos="720"/>
        </w:tabs>
        <w:ind w:left="-283" w:firstLine="709"/>
        <w:jc w:val="both"/>
        <w:rPr>
          <w:sz w:val="28"/>
        </w:rPr>
      </w:pPr>
      <w:r>
        <w:rPr>
          <w:sz w:val="28"/>
        </w:rPr>
        <w:t>Рисунок 30 – Код для перехода.</w:t>
      </w:r>
    </w:p>
    <w:p w14:paraId="49197139" w14:textId="77777777" w:rsidR="00AD5164" w:rsidRDefault="00AD5164" w:rsidP="00C954BF">
      <w:pPr>
        <w:pStyle w:val="TableParagraph"/>
        <w:tabs>
          <w:tab w:val="left" w:pos="480"/>
          <w:tab w:val="left" w:pos="720"/>
        </w:tabs>
        <w:ind w:left="-283" w:firstLine="709"/>
        <w:jc w:val="both"/>
        <w:rPr>
          <w:sz w:val="28"/>
        </w:rPr>
      </w:pPr>
    </w:p>
    <w:p w14:paraId="1B22F9AA" w14:textId="37CB5B9C" w:rsidR="00AD5164" w:rsidRDefault="00AD5164" w:rsidP="00C954BF">
      <w:pPr>
        <w:pStyle w:val="TableParagraph"/>
        <w:tabs>
          <w:tab w:val="left" w:pos="480"/>
          <w:tab w:val="left" w:pos="720"/>
        </w:tabs>
        <w:ind w:left="-283" w:firstLine="709"/>
        <w:jc w:val="both"/>
        <w:rPr>
          <w:sz w:val="28"/>
        </w:rPr>
      </w:pPr>
      <w:r>
        <w:rPr>
          <w:sz w:val="28"/>
        </w:rPr>
        <w:t>Также стоит отметить, что при переходе на следующий уровень, все монеты игрока сбрасываются.</w:t>
      </w:r>
    </w:p>
    <w:p w14:paraId="2E26739B" w14:textId="2AF31B57" w:rsidR="00AD5164" w:rsidRDefault="00C34B07" w:rsidP="00C954BF">
      <w:pPr>
        <w:pStyle w:val="TableParagraph"/>
        <w:tabs>
          <w:tab w:val="left" w:pos="480"/>
          <w:tab w:val="left" w:pos="720"/>
        </w:tabs>
        <w:ind w:left="-283" w:firstLine="709"/>
        <w:jc w:val="both"/>
        <w:rPr>
          <w:sz w:val="28"/>
        </w:rPr>
      </w:pPr>
      <w:r>
        <w:rPr>
          <w:sz w:val="28"/>
        </w:rPr>
        <w:t>Далее игрок оказывается на следующем уровне, в котором также нужно собрать необходимое количество монет.</w:t>
      </w:r>
    </w:p>
    <w:p w14:paraId="7D5D8DDD" w14:textId="39976278" w:rsidR="00C34B07" w:rsidRDefault="00C34B07" w:rsidP="00C34B07">
      <w:pPr>
        <w:pStyle w:val="TableParagraph"/>
        <w:tabs>
          <w:tab w:val="left" w:pos="480"/>
          <w:tab w:val="left" w:pos="720"/>
        </w:tabs>
        <w:ind w:left="-283" w:firstLine="709"/>
        <w:jc w:val="both"/>
        <w:rPr>
          <w:sz w:val="28"/>
        </w:rPr>
      </w:pPr>
      <w:r>
        <w:rPr>
          <w:sz w:val="28"/>
        </w:rPr>
        <w:t>На этом уровне имеются противники «Зомби», которые охраняют монеты. Рассмотрим реализацию данных противников.</w:t>
      </w:r>
    </w:p>
    <w:p w14:paraId="7F74B86B" w14:textId="77777777" w:rsidR="00FD111C" w:rsidRDefault="00C34B07" w:rsidP="00C34B07">
      <w:pPr>
        <w:pStyle w:val="TableParagraph"/>
        <w:tabs>
          <w:tab w:val="left" w:pos="480"/>
          <w:tab w:val="left" w:pos="720"/>
        </w:tabs>
        <w:ind w:left="-283" w:firstLine="709"/>
        <w:jc w:val="both"/>
        <w:rPr>
          <w:sz w:val="28"/>
        </w:rPr>
      </w:pPr>
      <w:r>
        <w:rPr>
          <w:sz w:val="28"/>
        </w:rPr>
        <w:t>Изначально противники бегают по заданным точкам, рандомно выбирая их.</w:t>
      </w:r>
      <w:r w:rsidR="00FD111C">
        <w:rPr>
          <w:sz w:val="28"/>
        </w:rPr>
        <w:t xml:space="preserve"> Рассмотрим пример на одном из «Зомби».</w:t>
      </w:r>
    </w:p>
    <w:p w14:paraId="1EBE4FA2" w14:textId="62C30089" w:rsidR="00FD111C" w:rsidRDefault="00FD111C" w:rsidP="00C34B07">
      <w:pPr>
        <w:pStyle w:val="TableParagraph"/>
        <w:tabs>
          <w:tab w:val="left" w:pos="480"/>
          <w:tab w:val="left" w:pos="720"/>
        </w:tabs>
        <w:ind w:left="-283" w:firstLine="709"/>
        <w:jc w:val="both"/>
        <w:rPr>
          <w:sz w:val="28"/>
        </w:rPr>
      </w:pPr>
      <w:r>
        <w:rPr>
          <w:sz w:val="28"/>
        </w:rPr>
        <w:t>Для начала</w:t>
      </w:r>
      <w:r w:rsidR="00CA635D">
        <w:rPr>
          <w:sz w:val="28"/>
        </w:rPr>
        <w:t xml:space="preserve"> были</w:t>
      </w:r>
      <w:r>
        <w:rPr>
          <w:sz w:val="28"/>
        </w:rPr>
        <w:t xml:space="preserve"> зада</w:t>
      </w:r>
      <w:r w:rsidR="00CA635D">
        <w:rPr>
          <w:sz w:val="28"/>
        </w:rPr>
        <w:t>ны</w:t>
      </w:r>
      <w:r>
        <w:rPr>
          <w:sz w:val="28"/>
        </w:rPr>
        <w:t xml:space="preserve"> начальные переменные для патрулирования, как показано на «Рисунок 31».</w:t>
      </w:r>
    </w:p>
    <w:p w14:paraId="359683B0" w14:textId="77777777" w:rsidR="00FD111C" w:rsidRDefault="00FD111C" w:rsidP="00C34B07">
      <w:pPr>
        <w:pStyle w:val="TableParagraph"/>
        <w:tabs>
          <w:tab w:val="left" w:pos="480"/>
          <w:tab w:val="left" w:pos="720"/>
        </w:tabs>
        <w:ind w:left="-283" w:firstLine="709"/>
        <w:jc w:val="both"/>
        <w:rPr>
          <w:sz w:val="28"/>
        </w:rPr>
      </w:pPr>
    </w:p>
    <w:p w14:paraId="3A70AC35" w14:textId="62F95A5E" w:rsidR="00FD111C" w:rsidRDefault="00FD111C" w:rsidP="00FD111C">
      <w:pPr>
        <w:pStyle w:val="TableParagraph"/>
        <w:tabs>
          <w:tab w:val="left" w:pos="480"/>
          <w:tab w:val="left" w:pos="720"/>
        </w:tabs>
        <w:jc w:val="center"/>
        <w:rPr>
          <w:sz w:val="28"/>
        </w:rPr>
      </w:pPr>
      <w:r>
        <w:rPr>
          <w:noProof/>
        </w:rPr>
        <w:drawing>
          <wp:inline distT="0" distB="0" distL="0" distR="0" wp14:anchorId="130CADD4" wp14:editId="68756425">
            <wp:extent cx="2905125" cy="2295525"/>
            <wp:effectExtent l="0" t="0" r="9525" b="9525"/>
            <wp:docPr id="105775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5103" name=""/>
                    <pic:cNvPicPr/>
                  </pic:nvPicPr>
                  <pic:blipFill>
                    <a:blip r:embed="rId48"/>
                    <a:stretch>
                      <a:fillRect/>
                    </a:stretch>
                  </pic:blipFill>
                  <pic:spPr>
                    <a:xfrm>
                      <a:off x="0" y="0"/>
                      <a:ext cx="2905125" cy="2295525"/>
                    </a:xfrm>
                    <a:prstGeom prst="rect">
                      <a:avLst/>
                    </a:prstGeom>
                  </pic:spPr>
                </pic:pic>
              </a:graphicData>
            </a:graphic>
          </wp:inline>
        </w:drawing>
      </w:r>
    </w:p>
    <w:p w14:paraId="09D491C2" w14:textId="22D46E90" w:rsidR="00FD111C" w:rsidRDefault="00FD111C" w:rsidP="00FD111C">
      <w:pPr>
        <w:pStyle w:val="TableParagraph"/>
        <w:tabs>
          <w:tab w:val="left" w:pos="480"/>
          <w:tab w:val="left" w:pos="720"/>
        </w:tabs>
        <w:ind w:left="-283" w:firstLine="709"/>
        <w:jc w:val="both"/>
        <w:rPr>
          <w:sz w:val="28"/>
        </w:rPr>
      </w:pPr>
      <w:r>
        <w:rPr>
          <w:sz w:val="28"/>
        </w:rPr>
        <w:t>Рисунок 31 – Переменные для патрулирования.</w:t>
      </w:r>
    </w:p>
    <w:p w14:paraId="1FED64D4" w14:textId="77777777" w:rsidR="00FD111C" w:rsidRDefault="00FD111C" w:rsidP="00FD111C">
      <w:pPr>
        <w:pStyle w:val="TableParagraph"/>
        <w:tabs>
          <w:tab w:val="left" w:pos="480"/>
          <w:tab w:val="left" w:pos="720"/>
        </w:tabs>
        <w:ind w:left="-283" w:firstLine="709"/>
        <w:jc w:val="both"/>
        <w:rPr>
          <w:sz w:val="28"/>
        </w:rPr>
      </w:pPr>
    </w:p>
    <w:p w14:paraId="07B2E865" w14:textId="364B8766" w:rsidR="00FD111C" w:rsidRDefault="00FD111C" w:rsidP="00FD111C">
      <w:pPr>
        <w:pStyle w:val="TableParagraph"/>
        <w:tabs>
          <w:tab w:val="left" w:pos="480"/>
          <w:tab w:val="left" w:pos="720"/>
        </w:tabs>
        <w:ind w:left="-283" w:firstLine="709"/>
        <w:jc w:val="both"/>
        <w:rPr>
          <w:sz w:val="28"/>
        </w:rPr>
      </w:pPr>
      <w:r>
        <w:rPr>
          <w:sz w:val="28"/>
        </w:rPr>
        <w:lastRenderedPageBreak/>
        <w:t>Далее в методе «</w:t>
      </w:r>
      <w:r>
        <w:rPr>
          <w:sz w:val="28"/>
          <w:lang w:val="en-US"/>
        </w:rPr>
        <w:t>Start</w:t>
      </w:r>
      <w:r>
        <w:rPr>
          <w:sz w:val="28"/>
        </w:rPr>
        <w:t>»</w:t>
      </w:r>
      <w:r w:rsidRPr="00FD111C">
        <w:rPr>
          <w:sz w:val="28"/>
        </w:rPr>
        <w:t xml:space="preserve"> </w:t>
      </w:r>
      <w:r w:rsidR="003E59DE">
        <w:rPr>
          <w:sz w:val="28"/>
        </w:rPr>
        <w:t>было</w:t>
      </w:r>
      <w:r>
        <w:rPr>
          <w:sz w:val="28"/>
        </w:rPr>
        <w:t xml:space="preserve"> указа</w:t>
      </w:r>
      <w:r w:rsidR="003E59DE">
        <w:rPr>
          <w:sz w:val="28"/>
        </w:rPr>
        <w:t>но</w:t>
      </w:r>
      <w:r>
        <w:rPr>
          <w:sz w:val="28"/>
        </w:rPr>
        <w:t xml:space="preserve"> время задержки на точках и непосредственно получение их, как продемонстрировано на «Рисунок 32».</w:t>
      </w:r>
    </w:p>
    <w:p w14:paraId="37A88D1B" w14:textId="77777777" w:rsidR="00FD111C" w:rsidRDefault="00FD111C" w:rsidP="00FD111C">
      <w:pPr>
        <w:pStyle w:val="TableParagraph"/>
        <w:tabs>
          <w:tab w:val="left" w:pos="480"/>
          <w:tab w:val="left" w:pos="720"/>
        </w:tabs>
        <w:ind w:left="-283" w:firstLine="709"/>
        <w:jc w:val="both"/>
        <w:rPr>
          <w:sz w:val="28"/>
        </w:rPr>
      </w:pPr>
    </w:p>
    <w:p w14:paraId="4A09C8B7" w14:textId="2070A1A5" w:rsidR="00FD111C" w:rsidRDefault="00FD111C" w:rsidP="00CD574C">
      <w:pPr>
        <w:pStyle w:val="TableParagraph"/>
        <w:tabs>
          <w:tab w:val="left" w:pos="480"/>
          <w:tab w:val="left" w:pos="720"/>
        </w:tabs>
        <w:jc w:val="center"/>
        <w:rPr>
          <w:sz w:val="28"/>
        </w:rPr>
      </w:pPr>
      <w:r>
        <w:rPr>
          <w:noProof/>
        </w:rPr>
        <w:drawing>
          <wp:inline distT="0" distB="0" distL="0" distR="0" wp14:anchorId="1BF5F61C" wp14:editId="45EF485E">
            <wp:extent cx="4600575" cy="885825"/>
            <wp:effectExtent l="0" t="0" r="9525" b="9525"/>
            <wp:docPr id="1224198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8199" name=""/>
                    <pic:cNvPicPr/>
                  </pic:nvPicPr>
                  <pic:blipFill>
                    <a:blip r:embed="rId49"/>
                    <a:stretch>
                      <a:fillRect/>
                    </a:stretch>
                  </pic:blipFill>
                  <pic:spPr>
                    <a:xfrm>
                      <a:off x="0" y="0"/>
                      <a:ext cx="4600575" cy="885825"/>
                    </a:xfrm>
                    <a:prstGeom prst="rect">
                      <a:avLst/>
                    </a:prstGeom>
                  </pic:spPr>
                </pic:pic>
              </a:graphicData>
            </a:graphic>
          </wp:inline>
        </w:drawing>
      </w:r>
    </w:p>
    <w:p w14:paraId="7C2B726C" w14:textId="7C0B89B7" w:rsidR="00FD111C" w:rsidRDefault="00FD111C" w:rsidP="00FD111C">
      <w:pPr>
        <w:pStyle w:val="TableParagraph"/>
        <w:tabs>
          <w:tab w:val="left" w:pos="480"/>
          <w:tab w:val="left" w:pos="720"/>
        </w:tabs>
        <w:ind w:left="-283" w:firstLine="709"/>
        <w:jc w:val="both"/>
        <w:rPr>
          <w:sz w:val="28"/>
        </w:rPr>
      </w:pPr>
      <w:r>
        <w:rPr>
          <w:sz w:val="28"/>
        </w:rPr>
        <w:t>Рисунок 32 - М</w:t>
      </w:r>
      <w:r>
        <w:rPr>
          <w:sz w:val="28"/>
        </w:rPr>
        <w:t>етод «</w:t>
      </w:r>
      <w:r>
        <w:rPr>
          <w:sz w:val="28"/>
          <w:lang w:val="en-US"/>
        </w:rPr>
        <w:t>Start</w:t>
      </w:r>
      <w:r>
        <w:rPr>
          <w:sz w:val="28"/>
        </w:rPr>
        <w:t>»</w:t>
      </w:r>
      <w:r>
        <w:rPr>
          <w:sz w:val="28"/>
        </w:rPr>
        <w:t>.</w:t>
      </w:r>
    </w:p>
    <w:p w14:paraId="53E597C6" w14:textId="7A49C244" w:rsidR="00CD574C" w:rsidRDefault="00CD574C" w:rsidP="00FD111C">
      <w:pPr>
        <w:pStyle w:val="TableParagraph"/>
        <w:tabs>
          <w:tab w:val="left" w:pos="480"/>
          <w:tab w:val="left" w:pos="720"/>
        </w:tabs>
        <w:ind w:left="-283" w:firstLine="709"/>
        <w:jc w:val="both"/>
        <w:rPr>
          <w:sz w:val="28"/>
        </w:rPr>
      </w:pPr>
    </w:p>
    <w:p w14:paraId="1977DCB0" w14:textId="37FDFDEE" w:rsidR="00920293" w:rsidRDefault="00920293" w:rsidP="00FD111C">
      <w:pPr>
        <w:pStyle w:val="TableParagraph"/>
        <w:tabs>
          <w:tab w:val="left" w:pos="480"/>
          <w:tab w:val="left" w:pos="720"/>
        </w:tabs>
        <w:ind w:left="-283" w:firstLine="709"/>
        <w:jc w:val="both"/>
        <w:rPr>
          <w:sz w:val="28"/>
        </w:rPr>
      </w:pPr>
      <w:r>
        <w:rPr>
          <w:sz w:val="28"/>
        </w:rPr>
        <w:t>Поле этого в методе «</w:t>
      </w:r>
      <w:r>
        <w:rPr>
          <w:sz w:val="28"/>
          <w:lang w:val="en-US"/>
        </w:rPr>
        <w:t>Update</w:t>
      </w:r>
      <w:r>
        <w:rPr>
          <w:sz w:val="28"/>
        </w:rPr>
        <w:t>»</w:t>
      </w:r>
      <w:r w:rsidRPr="00920293">
        <w:rPr>
          <w:sz w:val="28"/>
        </w:rPr>
        <w:t xml:space="preserve"> </w:t>
      </w:r>
      <w:r w:rsidR="003E59DE">
        <w:rPr>
          <w:sz w:val="28"/>
        </w:rPr>
        <w:t>был</w:t>
      </w:r>
      <w:r>
        <w:rPr>
          <w:sz w:val="28"/>
        </w:rPr>
        <w:t xml:space="preserve"> </w:t>
      </w:r>
      <w:r w:rsidR="003E59DE">
        <w:rPr>
          <w:sz w:val="28"/>
        </w:rPr>
        <w:t>создан</w:t>
      </w:r>
      <w:r>
        <w:rPr>
          <w:sz w:val="28"/>
        </w:rPr>
        <w:t xml:space="preserve"> скрипт для перемещения противника от точки к точке, как показано на «Рисунок 33».</w:t>
      </w:r>
    </w:p>
    <w:p w14:paraId="439F222E" w14:textId="77777777" w:rsidR="00920293" w:rsidRDefault="00920293" w:rsidP="00FD111C">
      <w:pPr>
        <w:pStyle w:val="TableParagraph"/>
        <w:tabs>
          <w:tab w:val="left" w:pos="480"/>
          <w:tab w:val="left" w:pos="720"/>
        </w:tabs>
        <w:ind w:left="-283" w:firstLine="709"/>
        <w:jc w:val="both"/>
        <w:rPr>
          <w:sz w:val="28"/>
        </w:rPr>
      </w:pPr>
    </w:p>
    <w:p w14:paraId="536DB54C" w14:textId="7CA26CEA" w:rsidR="00920293" w:rsidRDefault="00920293" w:rsidP="00920293">
      <w:pPr>
        <w:pStyle w:val="TableParagraph"/>
        <w:tabs>
          <w:tab w:val="left" w:pos="480"/>
          <w:tab w:val="left" w:pos="720"/>
        </w:tabs>
        <w:jc w:val="center"/>
        <w:rPr>
          <w:sz w:val="28"/>
        </w:rPr>
      </w:pPr>
      <w:r>
        <w:rPr>
          <w:noProof/>
        </w:rPr>
        <w:drawing>
          <wp:inline distT="0" distB="0" distL="0" distR="0" wp14:anchorId="7E3943B1" wp14:editId="02986EFA">
            <wp:extent cx="6057900" cy="1295400"/>
            <wp:effectExtent l="0" t="0" r="0" b="0"/>
            <wp:docPr id="1543652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2250" name=""/>
                    <pic:cNvPicPr/>
                  </pic:nvPicPr>
                  <pic:blipFill>
                    <a:blip r:embed="rId50"/>
                    <a:stretch>
                      <a:fillRect/>
                    </a:stretch>
                  </pic:blipFill>
                  <pic:spPr>
                    <a:xfrm>
                      <a:off x="0" y="0"/>
                      <a:ext cx="6057900" cy="1295400"/>
                    </a:xfrm>
                    <a:prstGeom prst="rect">
                      <a:avLst/>
                    </a:prstGeom>
                  </pic:spPr>
                </pic:pic>
              </a:graphicData>
            </a:graphic>
          </wp:inline>
        </w:drawing>
      </w:r>
    </w:p>
    <w:p w14:paraId="7CF3937F" w14:textId="3372C764" w:rsidR="00920293" w:rsidRDefault="00920293" w:rsidP="00FD111C">
      <w:pPr>
        <w:pStyle w:val="TableParagraph"/>
        <w:tabs>
          <w:tab w:val="left" w:pos="480"/>
          <w:tab w:val="left" w:pos="720"/>
        </w:tabs>
        <w:ind w:left="-283" w:firstLine="709"/>
        <w:jc w:val="both"/>
        <w:rPr>
          <w:sz w:val="28"/>
        </w:rPr>
      </w:pPr>
      <w:r>
        <w:rPr>
          <w:sz w:val="28"/>
        </w:rPr>
        <w:t>Рисунок 33 – Код перемещения противника.</w:t>
      </w:r>
    </w:p>
    <w:p w14:paraId="489185A0" w14:textId="77777777" w:rsidR="00920293" w:rsidRDefault="00920293" w:rsidP="00FD111C">
      <w:pPr>
        <w:pStyle w:val="TableParagraph"/>
        <w:tabs>
          <w:tab w:val="left" w:pos="480"/>
          <w:tab w:val="left" w:pos="720"/>
        </w:tabs>
        <w:ind w:left="-283" w:firstLine="709"/>
        <w:jc w:val="both"/>
        <w:rPr>
          <w:sz w:val="28"/>
        </w:rPr>
      </w:pPr>
    </w:p>
    <w:p w14:paraId="3AD9D839" w14:textId="2FCB3A45" w:rsidR="00F1576C" w:rsidRDefault="00F1576C" w:rsidP="00FD111C">
      <w:pPr>
        <w:pStyle w:val="TableParagraph"/>
        <w:tabs>
          <w:tab w:val="left" w:pos="480"/>
          <w:tab w:val="left" w:pos="720"/>
        </w:tabs>
        <w:ind w:left="-283" w:firstLine="709"/>
        <w:jc w:val="both"/>
        <w:rPr>
          <w:sz w:val="28"/>
        </w:rPr>
      </w:pPr>
      <w:r>
        <w:rPr>
          <w:sz w:val="28"/>
        </w:rPr>
        <w:t>Чтобы задать точки для перемещения противника</w:t>
      </w:r>
      <w:r w:rsidR="00271EC2">
        <w:rPr>
          <w:sz w:val="28"/>
        </w:rPr>
        <w:t xml:space="preserve"> </w:t>
      </w:r>
      <w:r>
        <w:rPr>
          <w:sz w:val="28"/>
        </w:rPr>
        <w:t>в «</w:t>
      </w:r>
      <w:r>
        <w:rPr>
          <w:sz w:val="28"/>
          <w:lang w:val="en-US"/>
        </w:rPr>
        <w:t>Unity</w:t>
      </w:r>
      <w:r>
        <w:rPr>
          <w:sz w:val="28"/>
        </w:rPr>
        <w:t>»</w:t>
      </w:r>
      <w:r w:rsidR="00271EC2">
        <w:rPr>
          <w:sz w:val="28"/>
        </w:rPr>
        <w:t>, нужно было</w:t>
      </w:r>
      <w:r>
        <w:rPr>
          <w:sz w:val="28"/>
        </w:rPr>
        <w:t xml:space="preserve"> данный скрипт добавить в ранее созданного противника и добавить пустые объекты на игровую локацию. Далее данные пустые объекты нужно добавить в массив, как показано на «Рисунок 34».</w:t>
      </w:r>
    </w:p>
    <w:p w14:paraId="47839A03" w14:textId="77777777" w:rsidR="00F1576C" w:rsidRDefault="00F1576C" w:rsidP="00FD111C">
      <w:pPr>
        <w:pStyle w:val="TableParagraph"/>
        <w:tabs>
          <w:tab w:val="left" w:pos="480"/>
          <w:tab w:val="left" w:pos="720"/>
        </w:tabs>
        <w:ind w:left="-283" w:firstLine="709"/>
        <w:jc w:val="both"/>
        <w:rPr>
          <w:sz w:val="28"/>
        </w:rPr>
      </w:pPr>
    </w:p>
    <w:p w14:paraId="1B4219EE" w14:textId="243CA7A3" w:rsidR="00F1576C" w:rsidRDefault="0002070D" w:rsidP="00466BE9">
      <w:pPr>
        <w:pStyle w:val="TableParagraph"/>
        <w:tabs>
          <w:tab w:val="left" w:pos="480"/>
          <w:tab w:val="left" w:pos="720"/>
        </w:tabs>
        <w:jc w:val="center"/>
        <w:rPr>
          <w:sz w:val="28"/>
        </w:rPr>
      </w:pPr>
      <w:r>
        <w:rPr>
          <w:noProof/>
        </w:rPr>
        <w:lastRenderedPageBreak/>
        <w:drawing>
          <wp:inline distT="0" distB="0" distL="0" distR="0" wp14:anchorId="45F7E996" wp14:editId="0BCC5021">
            <wp:extent cx="5905500" cy="5424517"/>
            <wp:effectExtent l="0" t="0" r="0" b="5080"/>
            <wp:docPr id="824272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2480" name=""/>
                    <pic:cNvPicPr/>
                  </pic:nvPicPr>
                  <pic:blipFill>
                    <a:blip r:embed="rId51"/>
                    <a:stretch>
                      <a:fillRect/>
                    </a:stretch>
                  </pic:blipFill>
                  <pic:spPr>
                    <a:xfrm>
                      <a:off x="0" y="0"/>
                      <a:ext cx="5906636" cy="5425560"/>
                    </a:xfrm>
                    <a:prstGeom prst="rect">
                      <a:avLst/>
                    </a:prstGeom>
                  </pic:spPr>
                </pic:pic>
              </a:graphicData>
            </a:graphic>
          </wp:inline>
        </w:drawing>
      </w:r>
    </w:p>
    <w:p w14:paraId="5CA543B1" w14:textId="63529A20" w:rsidR="0002070D" w:rsidRDefault="0002070D" w:rsidP="00FD111C">
      <w:pPr>
        <w:pStyle w:val="TableParagraph"/>
        <w:tabs>
          <w:tab w:val="left" w:pos="480"/>
          <w:tab w:val="left" w:pos="720"/>
        </w:tabs>
        <w:ind w:left="-283" w:firstLine="709"/>
        <w:jc w:val="both"/>
        <w:rPr>
          <w:sz w:val="28"/>
        </w:rPr>
      </w:pPr>
      <w:r>
        <w:rPr>
          <w:sz w:val="28"/>
        </w:rPr>
        <w:t>Рисунок 34 – Добавление точек.</w:t>
      </w:r>
    </w:p>
    <w:p w14:paraId="5D9D7B68" w14:textId="77777777" w:rsidR="00F1576C" w:rsidRPr="00920293" w:rsidRDefault="00F1576C" w:rsidP="00FD111C">
      <w:pPr>
        <w:pStyle w:val="TableParagraph"/>
        <w:tabs>
          <w:tab w:val="left" w:pos="480"/>
          <w:tab w:val="left" w:pos="720"/>
        </w:tabs>
        <w:ind w:left="-283" w:firstLine="709"/>
        <w:jc w:val="both"/>
        <w:rPr>
          <w:sz w:val="28"/>
        </w:rPr>
      </w:pPr>
    </w:p>
    <w:p w14:paraId="786E98DB" w14:textId="37DC63E8" w:rsidR="005E4A2F" w:rsidRDefault="005E4A2F" w:rsidP="005E4A2F">
      <w:pPr>
        <w:pStyle w:val="TableParagraph"/>
        <w:tabs>
          <w:tab w:val="left" w:pos="480"/>
          <w:tab w:val="left" w:pos="720"/>
        </w:tabs>
        <w:ind w:left="-283" w:firstLine="709"/>
        <w:jc w:val="both"/>
        <w:rPr>
          <w:sz w:val="28"/>
        </w:rPr>
      </w:pPr>
      <w:r>
        <w:rPr>
          <w:sz w:val="28"/>
        </w:rPr>
        <w:t xml:space="preserve">Чтобы реализовать режим преследования, когда </w:t>
      </w:r>
      <w:r w:rsidR="00C34B07">
        <w:rPr>
          <w:sz w:val="28"/>
        </w:rPr>
        <w:t>игрок попадает в поле зрения «Зомби»</w:t>
      </w:r>
      <w:r>
        <w:rPr>
          <w:sz w:val="28"/>
        </w:rPr>
        <w:t>, и возвращение в режим патрулирования, когда игрок отбегает на достаточное расстояние, нужно</w:t>
      </w:r>
      <w:r w:rsidR="00B964D7">
        <w:rPr>
          <w:sz w:val="28"/>
        </w:rPr>
        <w:t xml:space="preserve"> было</w:t>
      </w:r>
      <w:r>
        <w:rPr>
          <w:sz w:val="28"/>
        </w:rPr>
        <w:t>, для начала, добавить в скрипт, рассмотренный раннее</w:t>
      </w:r>
      <w:r w:rsidR="00B91D99">
        <w:rPr>
          <w:sz w:val="28"/>
        </w:rPr>
        <w:t>,</w:t>
      </w:r>
      <w:r>
        <w:rPr>
          <w:sz w:val="28"/>
        </w:rPr>
        <w:t xml:space="preserve"> новые переменные и в метод «</w:t>
      </w:r>
      <w:r>
        <w:rPr>
          <w:sz w:val="28"/>
          <w:lang w:val="en-US"/>
        </w:rPr>
        <w:t>Start</w:t>
      </w:r>
      <w:r>
        <w:rPr>
          <w:sz w:val="28"/>
        </w:rPr>
        <w:t>» добавить получение информации о положении игрока на карте. Данный ко</w:t>
      </w:r>
      <w:r w:rsidR="00EB4ECA">
        <w:rPr>
          <w:sz w:val="28"/>
        </w:rPr>
        <w:t>д представлен на «Рисунок 3</w:t>
      </w:r>
      <w:r w:rsidR="00F1576C">
        <w:rPr>
          <w:sz w:val="28"/>
        </w:rPr>
        <w:t>5</w:t>
      </w:r>
      <w:r w:rsidR="00EB4ECA">
        <w:rPr>
          <w:sz w:val="28"/>
        </w:rPr>
        <w:t>».</w:t>
      </w:r>
    </w:p>
    <w:p w14:paraId="1BAD1369" w14:textId="148EB89E" w:rsidR="00F1576C" w:rsidRDefault="008A0C9D" w:rsidP="00AB7B3A">
      <w:pPr>
        <w:pStyle w:val="TableParagraph"/>
        <w:tabs>
          <w:tab w:val="left" w:pos="480"/>
          <w:tab w:val="left" w:pos="720"/>
        </w:tabs>
        <w:jc w:val="center"/>
        <w:rPr>
          <w:sz w:val="28"/>
        </w:rPr>
      </w:pPr>
      <w:r>
        <w:rPr>
          <w:noProof/>
        </w:rPr>
        <w:lastRenderedPageBreak/>
        <w:drawing>
          <wp:inline distT="0" distB="0" distL="0" distR="0" wp14:anchorId="424D5353" wp14:editId="573E30C6">
            <wp:extent cx="6057900" cy="2845435"/>
            <wp:effectExtent l="0" t="0" r="0" b="0"/>
            <wp:docPr id="13790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201" name=""/>
                    <pic:cNvPicPr/>
                  </pic:nvPicPr>
                  <pic:blipFill>
                    <a:blip r:embed="rId52"/>
                    <a:stretch>
                      <a:fillRect/>
                    </a:stretch>
                  </pic:blipFill>
                  <pic:spPr>
                    <a:xfrm>
                      <a:off x="0" y="0"/>
                      <a:ext cx="6057900" cy="2845435"/>
                    </a:xfrm>
                    <a:prstGeom prst="rect">
                      <a:avLst/>
                    </a:prstGeom>
                  </pic:spPr>
                </pic:pic>
              </a:graphicData>
            </a:graphic>
          </wp:inline>
        </w:drawing>
      </w:r>
    </w:p>
    <w:p w14:paraId="0E93822E" w14:textId="47007CAD" w:rsidR="00AB7B3A" w:rsidRDefault="00AB7B3A" w:rsidP="005E4A2F">
      <w:pPr>
        <w:pStyle w:val="TableParagraph"/>
        <w:tabs>
          <w:tab w:val="left" w:pos="480"/>
          <w:tab w:val="left" w:pos="720"/>
        </w:tabs>
        <w:ind w:left="-283" w:firstLine="709"/>
        <w:jc w:val="both"/>
        <w:rPr>
          <w:sz w:val="28"/>
        </w:rPr>
      </w:pPr>
      <w:r>
        <w:rPr>
          <w:sz w:val="28"/>
        </w:rPr>
        <w:t>Рисунок 35 – Добавление новых переменных.</w:t>
      </w:r>
    </w:p>
    <w:p w14:paraId="625824BE" w14:textId="77777777" w:rsidR="00A866E3" w:rsidRDefault="00A866E3" w:rsidP="005E4A2F">
      <w:pPr>
        <w:pStyle w:val="TableParagraph"/>
        <w:tabs>
          <w:tab w:val="left" w:pos="480"/>
          <w:tab w:val="left" w:pos="720"/>
        </w:tabs>
        <w:ind w:left="-283" w:firstLine="709"/>
        <w:jc w:val="both"/>
        <w:rPr>
          <w:sz w:val="28"/>
        </w:rPr>
      </w:pPr>
    </w:p>
    <w:p w14:paraId="45F3469B" w14:textId="267DD1BB" w:rsidR="00A866E3" w:rsidRDefault="00A866E3" w:rsidP="005E4A2F">
      <w:pPr>
        <w:pStyle w:val="TableParagraph"/>
        <w:tabs>
          <w:tab w:val="left" w:pos="480"/>
          <w:tab w:val="left" w:pos="720"/>
        </w:tabs>
        <w:ind w:left="-283" w:firstLine="709"/>
        <w:jc w:val="both"/>
        <w:rPr>
          <w:sz w:val="28"/>
        </w:rPr>
      </w:pPr>
      <w:r>
        <w:rPr>
          <w:sz w:val="28"/>
        </w:rPr>
        <w:t>В метод «</w:t>
      </w:r>
      <w:r>
        <w:rPr>
          <w:sz w:val="28"/>
          <w:lang w:val="en-US"/>
        </w:rPr>
        <w:t>Update</w:t>
      </w:r>
      <w:r>
        <w:rPr>
          <w:sz w:val="28"/>
        </w:rPr>
        <w:t xml:space="preserve">» </w:t>
      </w:r>
      <w:r w:rsidR="003F1ADC">
        <w:rPr>
          <w:sz w:val="28"/>
        </w:rPr>
        <w:t>были</w:t>
      </w:r>
      <w:r>
        <w:rPr>
          <w:sz w:val="28"/>
        </w:rPr>
        <w:t xml:space="preserve"> доба</w:t>
      </w:r>
      <w:r w:rsidR="003F1ADC">
        <w:rPr>
          <w:sz w:val="28"/>
        </w:rPr>
        <w:t>лены</w:t>
      </w:r>
      <w:r>
        <w:rPr>
          <w:sz w:val="28"/>
        </w:rPr>
        <w:t xml:space="preserve"> условия для преследования, как показано на «Рисунок 36».</w:t>
      </w:r>
    </w:p>
    <w:p w14:paraId="259D833A" w14:textId="77777777" w:rsidR="00A866E3" w:rsidRDefault="00A866E3" w:rsidP="005E4A2F">
      <w:pPr>
        <w:pStyle w:val="TableParagraph"/>
        <w:tabs>
          <w:tab w:val="left" w:pos="480"/>
          <w:tab w:val="left" w:pos="720"/>
        </w:tabs>
        <w:ind w:left="-283" w:firstLine="709"/>
        <w:jc w:val="both"/>
        <w:rPr>
          <w:sz w:val="28"/>
        </w:rPr>
      </w:pPr>
    </w:p>
    <w:p w14:paraId="2F9D6A76" w14:textId="22C14012" w:rsidR="00A866E3" w:rsidRDefault="00A866E3" w:rsidP="00A866E3">
      <w:pPr>
        <w:pStyle w:val="TableParagraph"/>
        <w:tabs>
          <w:tab w:val="left" w:pos="480"/>
          <w:tab w:val="left" w:pos="720"/>
        </w:tabs>
        <w:jc w:val="center"/>
        <w:rPr>
          <w:sz w:val="28"/>
        </w:rPr>
      </w:pPr>
      <w:r>
        <w:rPr>
          <w:noProof/>
        </w:rPr>
        <w:drawing>
          <wp:inline distT="0" distB="0" distL="0" distR="0" wp14:anchorId="6AC3C076" wp14:editId="0DBBD90A">
            <wp:extent cx="6057900" cy="3691890"/>
            <wp:effectExtent l="0" t="0" r="0" b="3810"/>
            <wp:docPr id="2105279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79727" name=""/>
                    <pic:cNvPicPr/>
                  </pic:nvPicPr>
                  <pic:blipFill>
                    <a:blip r:embed="rId53"/>
                    <a:stretch>
                      <a:fillRect/>
                    </a:stretch>
                  </pic:blipFill>
                  <pic:spPr>
                    <a:xfrm>
                      <a:off x="0" y="0"/>
                      <a:ext cx="6057900" cy="3691890"/>
                    </a:xfrm>
                    <a:prstGeom prst="rect">
                      <a:avLst/>
                    </a:prstGeom>
                  </pic:spPr>
                </pic:pic>
              </a:graphicData>
            </a:graphic>
          </wp:inline>
        </w:drawing>
      </w:r>
    </w:p>
    <w:p w14:paraId="68C03461" w14:textId="4936ADA1" w:rsidR="00A866E3" w:rsidRDefault="00A866E3" w:rsidP="005E4A2F">
      <w:pPr>
        <w:pStyle w:val="TableParagraph"/>
        <w:tabs>
          <w:tab w:val="left" w:pos="480"/>
          <w:tab w:val="left" w:pos="720"/>
        </w:tabs>
        <w:ind w:left="-283" w:firstLine="709"/>
        <w:jc w:val="both"/>
        <w:rPr>
          <w:sz w:val="28"/>
        </w:rPr>
      </w:pPr>
      <w:r>
        <w:rPr>
          <w:sz w:val="28"/>
        </w:rPr>
        <w:t>Рисунок 36 – Код для преследования.</w:t>
      </w:r>
    </w:p>
    <w:p w14:paraId="5CEC1747" w14:textId="77777777" w:rsidR="00F1576C" w:rsidRDefault="00F1576C" w:rsidP="005E4A2F">
      <w:pPr>
        <w:pStyle w:val="TableParagraph"/>
        <w:tabs>
          <w:tab w:val="left" w:pos="480"/>
          <w:tab w:val="left" w:pos="720"/>
        </w:tabs>
        <w:ind w:left="-283" w:firstLine="709"/>
        <w:jc w:val="both"/>
        <w:rPr>
          <w:sz w:val="28"/>
        </w:rPr>
      </w:pPr>
    </w:p>
    <w:p w14:paraId="21C30B65" w14:textId="4140C377" w:rsidR="00C34B07" w:rsidRDefault="008A0C9D" w:rsidP="008F2C10">
      <w:pPr>
        <w:pStyle w:val="TableParagraph"/>
        <w:tabs>
          <w:tab w:val="left" w:pos="480"/>
          <w:tab w:val="left" w:pos="720"/>
        </w:tabs>
        <w:ind w:left="-283" w:firstLine="709"/>
        <w:jc w:val="both"/>
        <w:rPr>
          <w:sz w:val="28"/>
        </w:rPr>
      </w:pPr>
      <w:r>
        <w:rPr>
          <w:sz w:val="28"/>
        </w:rPr>
        <w:t>Первое условие проверяет то, что игрок находится в поле зрения врага. Второе условие проверяет то, что игрок ушел на достаточное расстояние от противника. Следующее условие исходит от первого, то есть если игрок попадает в поле зрения «Зомби», то враг начинает перемещаться по координатам игрока</w:t>
      </w:r>
      <w:r w:rsidR="008F2C10">
        <w:rPr>
          <w:sz w:val="28"/>
        </w:rPr>
        <w:t xml:space="preserve">. </w:t>
      </w:r>
      <w:r w:rsidR="008F2C10">
        <w:rPr>
          <w:sz w:val="28"/>
        </w:rPr>
        <w:lastRenderedPageBreak/>
        <w:t>Если же игрок ушел из поля зрения противника, то п</w:t>
      </w:r>
      <w:r w:rsidR="00C34B07">
        <w:rPr>
          <w:sz w:val="28"/>
        </w:rPr>
        <w:t xml:space="preserve">осле окончания преследования </w:t>
      </w:r>
      <w:r w:rsidR="00A464DC">
        <w:rPr>
          <w:sz w:val="28"/>
        </w:rPr>
        <w:t>«Зомби»</w:t>
      </w:r>
      <w:r w:rsidR="00C34B07">
        <w:rPr>
          <w:sz w:val="28"/>
        </w:rPr>
        <w:t xml:space="preserve"> возвращается в режим патрулирования.</w:t>
      </w:r>
    </w:p>
    <w:p w14:paraId="64CC9D25" w14:textId="7A219148" w:rsidR="00B006F8" w:rsidRDefault="00A84D8D" w:rsidP="00B006F8">
      <w:pPr>
        <w:pStyle w:val="TableParagraph"/>
        <w:tabs>
          <w:tab w:val="left" w:pos="480"/>
          <w:tab w:val="left" w:pos="720"/>
        </w:tabs>
        <w:ind w:left="-283" w:firstLine="709"/>
        <w:jc w:val="both"/>
        <w:rPr>
          <w:sz w:val="28"/>
        </w:rPr>
      </w:pPr>
      <w:r>
        <w:rPr>
          <w:sz w:val="28"/>
        </w:rPr>
        <w:t xml:space="preserve">Также </w:t>
      </w:r>
      <w:r w:rsidR="003302DA">
        <w:rPr>
          <w:sz w:val="28"/>
        </w:rPr>
        <w:t>был</w:t>
      </w:r>
      <w:r>
        <w:rPr>
          <w:sz w:val="28"/>
        </w:rPr>
        <w:t xml:space="preserve"> добав</w:t>
      </w:r>
      <w:r w:rsidR="003302DA">
        <w:rPr>
          <w:sz w:val="28"/>
        </w:rPr>
        <w:t>лен</w:t>
      </w:r>
      <w:r>
        <w:rPr>
          <w:sz w:val="28"/>
        </w:rPr>
        <w:t xml:space="preserve"> урон, наносимый противником. Для этого в ранее рассмотренном скрипте </w:t>
      </w:r>
      <w:r w:rsidR="003302DA">
        <w:rPr>
          <w:sz w:val="28"/>
        </w:rPr>
        <w:t>была создана</w:t>
      </w:r>
      <w:r>
        <w:rPr>
          <w:sz w:val="28"/>
        </w:rPr>
        <w:t xml:space="preserve"> переменн</w:t>
      </w:r>
      <w:r w:rsidR="003302DA">
        <w:rPr>
          <w:sz w:val="28"/>
        </w:rPr>
        <w:t>ая</w:t>
      </w:r>
      <w:r>
        <w:rPr>
          <w:sz w:val="28"/>
        </w:rPr>
        <w:t>, которая принимает значение здоровья игрока, а также метод, который работает с «</w:t>
      </w:r>
      <w:r>
        <w:rPr>
          <w:sz w:val="28"/>
          <w:lang w:val="en-US"/>
        </w:rPr>
        <w:t>Box</w:t>
      </w:r>
      <w:r w:rsidRPr="00A84D8D">
        <w:rPr>
          <w:sz w:val="28"/>
        </w:rPr>
        <w:t xml:space="preserve"> </w:t>
      </w:r>
      <w:r>
        <w:rPr>
          <w:sz w:val="28"/>
          <w:lang w:val="en-US"/>
        </w:rPr>
        <w:t>Collider</w:t>
      </w:r>
      <w:r w:rsidRPr="00A84D8D">
        <w:rPr>
          <w:sz w:val="28"/>
        </w:rPr>
        <w:t xml:space="preserve"> 2</w:t>
      </w:r>
      <w:r>
        <w:rPr>
          <w:sz w:val="28"/>
          <w:lang w:val="en-US"/>
        </w:rPr>
        <w:t>D</w:t>
      </w:r>
      <w:r>
        <w:rPr>
          <w:sz w:val="28"/>
        </w:rPr>
        <w:t>» в режиме «</w:t>
      </w:r>
      <w:r>
        <w:rPr>
          <w:sz w:val="28"/>
          <w:lang w:val="en-US"/>
        </w:rPr>
        <w:t>IsTrigger</w:t>
      </w:r>
      <w:r>
        <w:rPr>
          <w:sz w:val="28"/>
        </w:rPr>
        <w:t>»</w:t>
      </w:r>
      <w:r w:rsidR="00B006F8">
        <w:rPr>
          <w:sz w:val="28"/>
        </w:rPr>
        <w:t>. Код данной функции представлен на «Рисунок 37».</w:t>
      </w:r>
    </w:p>
    <w:p w14:paraId="4BB9D6E9" w14:textId="77777777" w:rsidR="00B006F8" w:rsidRDefault="00B006F8" w:rsidP="00B006F8">
      <w:pPr>
        <w:pStyle w:val="TableParagraph"/>
        <w:tabs>
          <w:tab w:val="left" w:pos="480"/>
          <w:tab w:val="left" w:pos="720"/>
        </w:tabs>
        <w:ind w:left="-283" w:firstLine="709"/>
        <w:jc w:val="both"/>
        <w:rPr>
          <w:sz w:val="28"/>
        </w:rPr>
      </w:pPr>
    </w:p>
    <w:p w14:paraId="65199979" w14:textId="5CD3A723" w:rsidR="00B006F8" w:rsidRDefault="00B006F8" w:rsidP="00585E8D">
      <w:pPr>
        <w:pStyle w:val="TableParagraph"/>
        <w:tabs>
          <w:tab w:val="left" w:pos="480"/>
          <w:tab w:val="left" w:pos="720"/>
        </w:tabs>
        <w:jc w:val="center"/>
        <w:rPr>
          <w:sz w:val="28"/>
        </w:rPr>
      </w:pPr>
      <w:r>
        <w:rPr>
          <w:noProof/>
        </w:rPr>
        <w:drawing>
          <wp:inline distT="0" distB="0" distL="0" distR="0" wp14:anchorId="3EBFE127" wp14:editId="622D5D2C">
            <wp:extent cx="4076700" cy="2143125"/>
            <wp:effectExtent l="0" t="0" r="0" b="9525"/>
            <wp:docPr id="1310065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65889" name=""/>
                    <pic:cNvPicPr/>
                  </pic:nvPicPr>
                  <pic:blipFill>
                    <a:blip r:embed="rId54"/>
                    <a:stretch>
                      <a:fillRect/>
                    </a:stretch>
                  </pic:blipFill>
                  <pic:spPr>
                    <a:xfrm>
                      <a:off x="0" y="0"/>
                      <a:ext cx="4076700" cy="2143125"/>
                    </a:xfrm>
                    <a:prstGeom prst="rect">
                      <a:avLst/>
                    </a:prstGeom>
                  </pic:spPr>
                </pic:pic>
              </a:graphicData>
            </a:graphic>
          </wp:inline>
        </w:drawing>
      </w:r>
    </w:p>
    <w:p w14:paraId="5B3E1915" w14:textId="59B828E7" w:rsidR="00B006F8" w:rsidRDefault="00B006F8" w:rsidP="00B006F8">
      <w:pPr>
        <w:pStyle w:val="TableParagraph"/>
        <w:tabs>
          <w:tab w:val="left" w:pos="480"/>
          <w:tab w:val="left" w:pos="720"/>
        </w:tabs>
        <w:ind w:left="-283" w:firstLine="709"/>
        <w:jc w:val="both"/>
        <w:rPr>
          <w:sz w:val="28"/>
        </w:rPr>
      </w:pPr>
      <w:r>
        <w:rPr>
          <w:sz w:val="28"/>
        </w:rPr>
        <w:t>Рисунок 37 – Код для нанесения урона.</w:t>
      </w:r>
    </w:p>
    <w:p w14:paraId="464B65FC" w14:textId="77777777" w:rsidR="00B006F8" w:rsidRDefault="00B006F8" w:rsidP="00B006F8">
      <w:pPr>
        <w:pStyle w:val="TableParagraph"/>
        <w:tabs>
          <w:tab w:val="left" w:pos="480"/>
          <w:tab w:val="left" w:pos="720"/>
        </w:tabs>
        <w:ind w:left="-283" w:firstLine="709"/>
        <w:jc w:val="both"/>
        <w:rPr>
          <w:sz w:val="28"/>
        </w:rPr>
      </w:pPr>
    </w:p>
    <w:p w14:paraId="35AF9C37" w14:textId="0746B0CE" w:rsidR="00B006F8" w:rsidRDefault="00B006F8" w:rsidP="00B006F8">
      <w:pPr>
        <w:pStyle w:val="TableParagraph"/>
        <w:tabs>
          <w:tab w:val="left" w:pos="480"/>
          <w:tab w:val="left" w:pos="720"/>
        </w:tabs>
        <w:ind w:left="-283" w:firstLine="709"/>
        <w:jc w:val="both"/>
        <w:rPr>
          <w:sz w:val="28"/>
        </w:rPr>
      </w:pPr>
      <w:r>
        <w:rPr>
          <w:sz w:val="28"/>
        </w:rPr>
        <w:t>Теперь игровому персонажу необходимо добавить здоровье, при потере которого, уровень будет перезапущен и все собранные монеты сбросятся. Реализация представлена на «Рисунок 38».</w:t>
      </w:r>
    </w:p>
    <w:p w14:paraId="100DCFA2" w14:textId="77777777" w:rsidR="00585E8D" w:rsidRDefault="00585E8D" w:rsidP="00B006F8">
      <w:pPr>
        <w:pStyle w:val="TableParagraph"/>
        <w:tabs>
          <w:tab w:val="left" w:pos="480"/>
          <w:tab w:val="left" w:pos="720"/>
        </w:tabs>
        <w:ind w:left="-283" w:firstLine="709"/>
        <w:jc w:val="both"/>
        <w:rPr>
          <w:sz w:val="28"/>
        </w:rPr>
      </w:pPr>
    </w:p>
    <w:p w14:paraId="400EFA51" w14:textId="2378AAE8" w:rsidR="00585E8D" w:rsidRDefault="00585E8D" w:rsidP="00585E8D">
      <w:pPr>
        <w:pStyle w:val="TableParagraph"/>
        <w:tabs>
          <w:tab w:val="left" w:pos="480"/>
          <w:tab w:val="left" w:pos="720"/>
        </w:tabs>
        <w:jc w:val="center"/>
        <w:rPr>
          <w:sz w:val="28"/>
        </w:rPr>
      </w:pPr>
      <w:r>
        <w:rPr>
          <w:noProof/>
        </w:rPr>
        <w:drawing>
          <wp:inline distT="0" distB="0" distL="0" distR="0" wp14:anchorId="67415E9F" wp14:editId="51D7D985">
            <wp:extent cx="5495925" cy="1743075"/>
            <wp:effectExtent l="0" t="0" r="9525" b="9525"/>
            <wp:docPr id="1720348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8821" name=""/>
                    <pic:cNvPicPr/>
                  </pic:nvPicPr>
                  <pic:blipFill>
                    <a:blip r:embed="rId55"/>
                    <a:stretch>
                      <a:fillRect/>
                    </a:stretch>
                  </pic:blipFill>
                  <pic:spPr>
                    <a:xfrm>
                      <a:off x="0" y="0"/>
                      <a:ext cx="5495925" cy="1743075"/>
                    </a:xfrm>
                    <a:prstGeom prst="rect">
                      <a:avLst/>
                    </a:prstGeom>
                  </pic:spPr>
                </pic:pic>
              </a:graphicData>
            </a:graphic>
          </wp:inline>
        </w:drawing>
      </w:r>
    </w:p>
    <w:p w14:paraId="59F6951C" w14:textId="4AC57EF3" w:rsidR="00585E8D" w:rsidRDefault="00585E8D" w:rsidP="00B006F8">
      <w:pPr>
        <w:pStyle w:val="TableParagraph"/>
        <w:tabs>
          <w:tab w:val="left" w:pos="480"/>
          <w:tab w:val="left" w:pos="720"/>
        </w:tabs>
        <w:ind w:left="-283" w:firstLine="709"/>
        <w:jc w:val="both"/>
        <w:rPr>
          <w:sz w:val="28"/>
        </w:rPr>
      </w:pPr>
      <w:r>
        <w:rPr>
          <w:sz w:val="28"/>
        </w:rPr>
        <w:t>Рисунок 38 – Код для здоровья игрока.</w:t>
      </w:r>
    </w:p>
    <w:p w14:paraId="5E2FDE50" w14:textId="77777777" w:rsidR="00A22058" w:rsidRDefault="00A22058" w:rsidP="00B006F8">
      <w:pPr>
        <w:pStyle w:val="TableParagraph"/>
        <w:tabs>
          <w:tab w:val="left" w:pos="480"/>
          <w:tab w:val="left" w:pos="720"/>
        </w:tabs>
        <w:ind w:left="-283" w:firstLine="709"/>
        <w:jc w:val="both"/>
        <w:rPr>
          <w:sz w:val="28"/>
        </w:rPr>
      </w:pPr>
    </w:p>
    <w:p w14:paraId="0F381E4F" w14:textId="29880135" w:rsidR="00A22058" w:rsidRDefault="00A22058" w:rsidP="00B006F8">
      <w:pPr>
        <w:pStyle w:val="TableParagraph"/>
        <w:tabs>
          <w:tab w:val="left" w:pos="480"/>
          <w:tab w:val="left" w:pos="720"/>
        </w:tabs>
        <w:ind w:left="-283" w:firstLine="709"/>
        <w:jc w:val="both"/>
        <w:rPr>
          <w:sz w:val="28"/>
        </w:rPr>
      </w:pPr>
      <w:r>
        <w:rPr>
          <w:sz w:val="28"/>
        </w:rPr>
        <w:t xml:space="preserve">Теперь рассмотрим на примере, как работают данные функции. При </w:t>
      </w:r>
      <w:r w:rsidR="00922FDF">
        <w:rPr>
          <w:sz w:val="28"/>
        </w:rPr>
        <w:t>загрузке</w:t>
      </w:r>
      <w:r>
        <w:rPr>
          <w:sz w:val="28"/>
        </w:rPr>
        <w:t xml:space="preserve"> уровня, «Зомби» бегает от точки к точке, как показано на «Рисунок 39».</w:t>
      </w:r>
    </w:p>
    <w:p w14:paraId="534458E1" w14:textId="77777777" w:rsidR="00A22058" w:rsidRDefault="00A22058" w:rsidP="00B006F8">
      <w:pPr>
        <w:pStyle w:val="TableParagraph"/>
        <w:tabs>
          <w:tab w:val="left" w:pos="480"/>
          <w:tab w:val="left" w:pos="720"/>
        </w:tabs>
        <w:ind w:left="-283" w:firstLine="709"/>
        <w:jc w:val="both"/>
        <w:rPr>
          <w:sz w:val="28"/>
        </w:rPr>
      </w:pPr>
    </w:p>
    <w:p w14:paraId="64346D6A" w14:textId="15FD6A00" w:rsidR="00A22058" w:rsidRDefault="00A22058" w:rsidP="00B006F8">
      <w:pPr>
        <w:pStyle w:val="TableParagraph"/>
        <w:tabs>
          <w:tab w:val="left" w:pos="480"/>
          <w:tab w:val="left" w:pos="720"/>
        </w:tabs>
        <w:ind w:left="-283" w:firstLine="709"/>
        <w:jc w:val="both"/>
        <w:rPr>
          <w:sz w:val="28"/>
        </w:rPr>
      </w:pPr>
      <w:r>
        <w:rPr>
          <w:noProof/>
        </w:rPr>
        <w:lastRenderedPageBreak/>
        <w:drawing>
          <wp:inline distT="0" distB="0" distL="0" distR="0" wp14:anchorId="35D83BB2" wp14:editId="5F11D717">
            <wp:extent cx="5734050" cy="2161989"/>
            <wp:effectExtent l="0" t="0" r="0" b="0"/>
            <wp:docPr id="1174477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7321" name=""/>
                    <pic:cNvPicPr/>
                  </pic:nvPicPr>
                  <pic:blipFill>
                    <a:blip r:embed="rId56"/>
                    <a:stretch>
                      <a:fillRect/>
                    </a:stretch>
                  </pic:blipFill>
                  <pic:spPr>
                    <a:xfrm>
                      <a:off x="0" y="0"/>
                      <a:ext cx="5740053" cy="2164252"/>
                    </a:xfrm>
                    <a:prstGeom prst="rect">
                      <a:avLst/>
                    </a:prstGeom>
                  </pic:spPr>
                </pic:pic>
              </a:graphicData>
            </a:graphic>
          </wp:inline>
        </w:drawing>
      </w:r>
    </w:p>
    <w:p w14:paraId="1796FD39" w14:textId="1B77E4C8" w:rsidR="00A22058" w:rsidRDefault="00A22058" w:rsidP="00B006F8">
      <w:pPr>
        <w:pStyle w:val="TableParagraph"/>
        <w:tabs>
          <w:tab w:val="left" w:pos="480"/>
          <w:tab w:val="left" w:pos="720"/>
        </w:tabs>
        <w:ind w:left="-283" w:firstLine="709"/>
        <w:jc w:val="both"/>
        <w:rPr>
          <w:sz w:val="28"/>
        </w:rPr>
      </w:pPr>
      <w:r>
        <w:rPr>
          <w:sz w:val="28"/>
        </w:rPr>
        <w:t>Рисунок 39 – Перемещение противника.</w:t>
      </w:r>
    </w:p>
    <w:p w14:paraId="62A5DA74" w14:textId="77777777" w:rsidR="00A22058" w:rsidRDefault="00A22058" w:rsidP="00B006F8">
      <w:pPr>
        <w:pStyle w:val="TableParagraph"/>
        <w:tabs>
          <w:tab w:val="left" w:pos="480"/>
          <w:tab w:val="left" w:pos="720"/>
        </w:tabs>
        <w:ind w:left="-283" w:firstLine="709"/>
        <w:jc w:val="both"/>
        <w:rPr>
          <w:sz w:val="28"/>
        </w:rPr>
      </w:pPr>
    </w:p>
    <w:p w14:paraId="03558B98" w14:textId="65DC3ECA" w:rsidR="00A22058" w:rsidRDefault="00A22058" w:rsidP="00B006F8">
      <w:pPr>
        <w:pStyle w:val="TableParagraph"/>
        <w:tabs>
          <w:tab w:val="left" w:pos="480"/>
          <w:tab w:val="left" w:pos="720"/>
        </w:tabs>
        <w:ind w:left="-283" w:firstLine="709"/>
        <w:jc w:val="both"/>
        <w:rPr>
          <w:sz w:val="28"/>
        </w:rPr>
      </w:pPr>
      <w:r>
        <w:rPr>
          <w:sz w:val="28"/>
        </w:rPr>
        <w:t>Далее нужно подойти к врагу</w:t>
      </w:r>
      <w:r w:rsidR="001751E5">
        <w:rPr>
          <w:sz w:val="28"/>
        </w:rPr>
        <w:t>. При попадании игрока в поле зрения «Зомби», противник начинает преследовать игрока, как показано на «Рисунок 40».</w:t>
      </w:r>
    </w:p>
    <w:p w14:paraId="3A8FD964" w14:textId="77777777" w:rsidR="001751E5" w:rsidRDefault="001751E5" w:rsidP="00B006F8">
      <w:pPr>
        <w:pStyle w:val="TableParagraph"/>
        <w:tabs>
          <w:tab w:val="left" w:pos="480"/>
          <w:tab w:val="left" w:pos="720"/>
        </w:tabs>
        <w:ind w:left="-283" w:firstLine="709"/>
        <w:jc w:val="both"/>
        <w:rPr>
          <w:sz w:val="28"/>
        </w:rPr>
      </w:pPr>
    </w:p>
    <w:p w14:paraId="29FAEF3A" w14:textId="4B764276" w:rsidR="001751E5" w:rsidRDefault="001751E5" w:rsidP="00BF1229">
      <w:pPr>
        <w:pStyle w:val="TableParagraph"/>
        <w:tabs>
          <w:tab w:val="left" w:pos="480"/>
          <w:tab w:val="left" w:pos="720"/>
        </w:tabs>
        <w:jc w:val="center"/>
        <w:rPr>
          <w:sz w:val="28"/>
        </w:rPr>
      </w:pPr>
      <w:r>
        <w:rPr>
          <w:noProof/>
        </w:rPr>
        <w:drawing>
          <wp:inline distT="0" distB="0" distL="0" distR="0" wp14:anchorId="12E08B67" wp14:editId="2F8BE96E">
            <wp:extent cx="6057900" cy="3207385"/>
            <wp:effectExtent l="0" t="0" r="0" b="0"/>
            <wp:docPr id="3730920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2096" name=""/>
                    <pic:cNvPicPr/>
                  </pic:nvPicPr>
                  <pic:blipFill>
                    <a:blip r:embed="rId57"/>
                    <a:stretch>
                      <a:fillRect/>
                    </a:stretch>
                  </pic:blipFill>
                  <pic:spPr>
                    <a:xfrm>
                      <a:off x="0" y="0"/>
                      <a:ext cx="6057900" cy="3207385"/>
                    </a:xfrm>
                    <a:prstGeom prst="rect">
                      <a:avLst/>
                    </a:prstGeom>
                  </pic:spPr>
                </pic:pic>
              </a:graphicData>
            </a:graphic>
          </wp:inline>
        </w:drawing>
      </w:r>
    </w:p>
    <w:p w14:paraId="41DB2F7D" w14:textId="1928555F" w:rsidR="001751E5" w:rsidRDefault="001751E5" w:rsidP="00B006F8">
      <w:pPr>
        <w:pStyle w:val="TableParagraph"/>
        <w:tabs>
          <w:tab w:val="left" w:pos="480"/>
          <w:tab w:val="left" w:pos="720"/>
        </w:tabs>
        <w:ind w:left="-283" w:firstLine="709"/>
        <w:jc w:val="both"/>
        <w:rPr>
          <w:sz w:val="28"/>
        </w:rPr>
      </w:pPr>
      <w:r>
        <w:rPr>
          <w:sz w:val="28"/>
        </w:rPr>
        <w:t>Рисунок 40 – Преследование.</w:t>
      </w:r>
    </w:p>
    <w:p w14:paraId="6A7EB66D" w14:textId="77777777" w:rsidR="001751E5" w:rsidRDefault="001751E5" w:rsidP="00B006F8">
      <w:pPr>
        <w:pStyle w:val="TableParagraph"/>
        <w:tabs>
          <w:tab w:val="left" w:pos="480"/>
          <w:tab w:val="left" w:pos="720"/>
        </w:tabs>
        <w:ind w:left="-283" w:firstLine="709"/>
        <w:jc w:val="both"/>
        <w:rPr>
          <w:sz w:val="28"/>
        </w:rPr>
      </w:pPr>
    </w:p>
    <w:p w14:paraId="425DBBE1" w14:textId="35B15B1F" w:rsidR="001751E5" w:rsidRDefault="00BF1229" w:rsidP="00B006F8">
      <w:pPr>
        <w:pStyle w:val="TableParagraph"/>
        <w:tabs>
          <w:tab w:val="left" w:pos="480"/>
          <w:tab w:val="left" w:pos="720"/>
        </w:tabs>
        <w:ind w:left="-283" w:firstLine="709"/>
        <w:jc w:val="both"/>
        <w:rPr>
          <w:sz w:val="28"/>
        </w:rPr>
      </w:pPr>
      <w:r>
        <w:rPr>
          <w:sz w:val="28"/>
        </w:rPr>
        <w:t>После того как игрок отбежит от врага на достаточное расстояние, «Зомби» вернётся в режим патрулирования, как продемонстрировано на «Рисунок 41».</w:t>
      </w:r>
    </w:p>
    <w:p w14:paraId="16D9DCC9" w14:textId="77777777" w:rsidR="00BF1229" w:rsidRDefault="00BF1229" w:rsidP="00B006F8">
      <w:pPr>
        <w:pStyle w:val="TableParagraph"/>
        <w:tabs>
          <w:tab w:val="left" w:pos="480"/>
          <w:tab w:val="left" w:pos="720"/>
        </w:tabs>
        <w:ind w:left="-283" w:firstLine="709"/>
        <w:jc w:val="both"/>
        <w:rPr>
          <w:sz w:val="28"/>
        </w:rPr>
      </w:pPr>
    </w:p>
    <w:p w14:paraId="44843B14" w14:textId="4DB4344D" w:rsidR="00BF1229" w:rsidRDefault="00BF1229" w:rsidP="00BF1229">
      <w:pPr>
        <w:pStyle w:val="TableParagraph"/>
        <w:tabs>
          <w:tab w:val="left" w:pos="480"/>
          <w:tab w:val="left" w:pos="720"/>
        </w:tabs>
        <w:jc w:val="center"/>
        <w:rPr>
          <w:sz w:val="28"/>
        </w:rPr>
      </w:pPr>
      <w:r>
        <w:rPr>
          <w:noProof/>
        </w:rPr>
        <w:lastRenderedPageBreak/>
        <w:drawing>
          <wp:inline distT="0" distB="0" distL="0" distR="0" wp14:anchorId="15474A5D" wp14:editId="18CE071E">
            <wp:extent cx="6057900" cy="3060700"/>
            <wp:effectExtent l="0" t="0" r="0" b="6350"/>
            <wp:docPr id="288527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27487" name=""/>
                    <pic:cNvPicPr/>
                  </pic:nvPicPr>
                  <pic:blipFill>
                    <a:blip r:embed="rId58"/>
                    <a:stretch>
                      <a:fillRect/>
                    </a:stretch>
                  </pic:blipFill>
                  <pic:spPr>
                    <a:xfrm>
                      <a:off x="0" y="0"/>
                      <a:ext cx="6057900" cy="3060700"/>
                    </a:xfrm>
                    <a:prstGeom prst="rect">
                      <a:avLst/>
                    </a:prstGeom>
                  </pic:spPr>
                </pic:pic>
              </a:graphicData>
            </a:graphic>
          </wp:inline>
        </w:drawing>
      </w:r>
    </w:p>
    <w:p w14:paraId="06539185" w14:textId="501D1E31" w:rsidR="00BF1229" w:rsidRDefault="00BF1229" w:rsidP="00B006F8">
      <w:pPr>
        <w:pStyle w:val="TableParagraph"/>
        <w:tabs>
          <w:tab w:val="left" w:pos="480"/>
          <w:tab w:val="left" w:pos="720"/>
        </w:tabs>
        <w:ind w:left="-283" w:firstLine="709"/>
        <w:jc w:val="both"/>
        <w:rPr>
          <w:sz w:val="28"/>
        </w:rPr>
      </w:pPr>
      <w:r>
        <w:rPr>
          <w:sz w:val="28"/>
        </w:rPr>
        <w:t>Рисунок 41 – Возвращение в режим патрулирования.</w:t>
      </w:r>
    </w:p>
    <w:p w14:paraId="1954DE11" w14:textId="77777777" w:rsidR="00842913" w:rsidRDefault="00842913" w:rsidP="00B006F8">
      <w:pPr>
        <w:pStyle w:val="TableParagraph"/>
        <w:tabs>
          <w:tab w:val="left" w:pos="480"/>
          <w:tab w:val="left" w:pos="720"/>
        </w:tabs>
        <w:ind w:left="-283" w:firstLine="709"/>
        <w:jc w:val="both"/>
        <w:rPr>
          <w:sz w:val="28"/>
        </w:rPr>
      </w:pPr>
    </w:p>
    <w:p w14:paraId="405020CE" w14:textId="77777777" w:rsidR="00922FDF" w:rsidRDefault="00922FDF" w:rsidP="00922FDF">
      <w:pPr>
        <w:pStyle w:val="TableParagraph"/>
        <w:tabs>
          <w:tab w:val="left" w:pos="480"/>
          <w:tab w:val="left" w:pos="720"/>
        </w:tabs>
        <w:ind w:left="-283" w:firstLine="709"/>
        <w:jc w:val="both"/>
        <w:rPr>
          <w:sz w:val="28"/>
        </w:rPr>
      </w:pPr>
      <w:r>
        <w:rPr>
          <w:sz w:val="28"/>
        </w:rPr>
        <w:t>Реализация сбора монет осуществлена также как и на первом уровне.</w:t>
      </w:r>
    </w:p>
    <w:p w14:paraId="634F69C8" w14:textId="193F7501" w:rsidR="00842913" w:rsidRDefault="00922FDF" w:rsidP="00922FDF">
      <w:pPr>
        <w:pStyle w:val="TableParagraph"/>
        <w:tabs>
          <w:tab w:val="left" w:pos="480"/>
          <w:tab w:val="left" w:pos="720"/>
        </w:tabs>
        <w:ind w:left="-283" w:firstLine="709"/>
        <w:jc w:val="both"/>
        <w:rPr>
          <w:sz w:val="28"/>
        </w:rPr>
      </w:pPr>
      <w:r>
        <w:rPr>
          <w:sz w:val="28"/>
        </w:rPr>
        <w:t>П</w:t>
      </w:r>
      <w:r w:rsidR="00842913">
        <w:rPr>
          <w:sz w:val="28"/>
        </w:rPr>
        <w:t xml:space="preserve">осле </w:t>
      </w:r>
      <w:r>
        <w:rPr>
          <w:sz w:val="28"/>
        </w:rPr>
        <w:t>сбора необходимого количества монет</w:t>
      </w:r>
      <w:r w:rsidR="00842913">
        <w:rPr>
          <w:sz w:val="28"/>
        </w:rPr>
        <w:t xml:space="preserve"> пользователь сможет закончить игру, как показано на «Рисунок 42».</w:t>
      </w:r>
    </w:p>
    <w:p w14:paraId="25322013" w14:textId="77777777" w:rsidR="00842913" w:rsidRDefault="00842913" w:rsidP="00B006F8">
      <w:pPr>
        <w:pStyle w:val="TableParagraph"/>
        <w:tabs>
          <w:tab w:val="left" w:pos="480"/>
          <w:tab w:val="left" w:pos="720"/>
        </w:tabs>
        <w:ind w:left="-283" w:firstLine="709"/>
        <w:jc w:val="both"/>
        <w:rPr>
          <w:sz w:val="28"/>
        </w:rPr>
      </w:pPr>
    </w:p>
    <w:p w14:paraId="5A04D78A" w14:textId="321D399B" w:rsidR="00842913" w:rsidRDefault="00842913" w:rsidP="008B4622">
      <w:pPr>
        <w:pStyle w:val="TableParagraph"/>
        <w:tabs>
          <w:tab w:val="left" w:pos="480"/>
          <w:tab w:val="left" w:pos="720"/>
        </w:tabs>
        <w:jc w:val="center"/>
        <w:rPr>
          <w:sz w:val="28"/>
        </w:rPr>
      </w:pPr>
      <w:r>
        <w:rPr>
          <w:noProof/>
        </w:rPr>
        <w:drawing>
          <wp:inline distT="0" distB="0" distL="0" distR="0" wp14:anchorId="2637BB5D" wp14:editId="3C91E45C">
            <wp:extent cx="6057900" cy="3344545"/>
            <wp:effectExtent l="0" t="0" r="0" b="8255"/>
            <wp:docPr id="288444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44344" name=""/>
                    <pic:cNvPicPr/>
                  </pic:nvPicPr>
                  <pic:blipFill>
                    <a:blip r:embed="rId59"/>
                    <a:stretch>
                      <a:fillRect/>
                    </a:stretch>
                  </pic:blipFill>
                  <pic:spPr>
                    <a:xfrm>
                      <a:off x="0" y="0"/>
                      <a:ext cx="6057900" cy="3344545"/>
                    </a:xfrm>
                    <a:prstGeom prst="rect">
                      <a:avLst/>
                    </a:prstGeom>
                  </pic:spPr>
                </pic:pic>
              </a:graphicData>
            </a:graphic>
          </wp:inline>
        </w:drawing>
      </w:r>
    </w:p>
    <w:p w14:paraId="47E7563C" w14:textId="1A0DCDC8" w:rsidR="00842913" w:rsidRDefault="00842913" w:rsidP="00B006F8">
      <w:pPr>
        <w:pStyle w:val="TableParagraph"/>
        <w:tabs>
          <w:tab w:val="left" w:pos="480"/>
          <w:tab w:val="left" w:pos="720"/>
        </w:tabs>
        <w:ind w:left="-283" w:firstLine="709"/>
        <w:jc w:val="both"/>
        <w:rPr>
          <w:sz w:val="28"/>
        </w:rPr>
      </w:pPr>
      <w:r>
        <w:rPr>
          <w:sz w:val="28"/>
        </w:rPr>
        <w:t>Рисунок 42 – Конец игры.</w:t>
      </w:r>
    </w:p>
    <w:p w14:paraId="683C4018" w14:textId="77777777" w:rsidR="00842913" w:rsidRDefault="00842913" w:rsidP="00B006F8">
      <w:pPr>
        <w:pStyle w:val="TableParagraph"/>
        <w:tabs>
          <w:tab w:val="left" w:pos="480"/>
          <w:tab w:val="left" w:pos="720"/>
        </w:tabs>
        <w:ind w:left="-283" w:firstLine="709"/>
        <w:jc w:val="both"/>
        <w:rPr>
          <w:sz w:val="28"/>
        </w:rPr>
      </w:pPr>
    </w:p>
    <w:p w14:paraId="75F2FE5C" w14:textId="281297B2" w:rsidR="00842913" w:rsidRPr="00A84D8D" w:rsidRDefault="00842913" w:rsidP="00757465">
      <w:pPr>
        <w:pStyle w:val="TableParagraph"/>
        <w:tabs>
          <w:tab w:val="left" w:pos="480"/>
          <w:tab w:val="left" w:pos="720"/>
        </w:tabs>
        <w:ind w:left="-283" w:firstLine="709"/>
        <w:jc w:val="both"/>
        <w:rPr>
          <w:sz w:val="28"/>
        </w:rPr>
      </w:pPr>
      <w:r>
        <w:rPr>
          <w:sz w:val="28"/>
        </w:rPr>
        <w:t>После прохождения данного уровня, игрок будет иметь к нему доступ</w:t>
      </w:r>
      <w:r w:rsidR="00757465">
        <w:rPr>
          <w:sz w:val="28"/>
        </w:rPr>
        <w:t>, так как все данные о прохождении были записаны в «</w:t>
      </w:r>
      <w:r w:rsidR="00757465">
        <w:rPr>
          <w:sz w:val="28"/>
          <w:lang w:val="en-US"/>
        </w:rPr>
        <w:t>PlayerPrefs</w:t>
      </w:r>
      <w:r w:rsidR="00757465">
        <w:rPr>
          <w:sz w:val="28"/>
        </w:rPr>
        <w:t>».</w:t>
      </w:r>
      <w:r w:rsidR="00087427">
        <w:rPr>
          <w:sz w:val="28"/>
        </w:rPr>
        <w:t xml:space="preserve"> </w:t>
      </w:r>
    </w:p>
    <w:p w14:paraId="5874E804" w14:textId="349C2D0C" w:rsidR="00B81C95" w:rsidRPr="008F791A" w:rsidRDefault="00B81C95" w:rsidP="00B81C95">
      <w:pPr>
        <w:pStyle w:val="21"/>
        <w:spacing w:before="500" w:after="500"/>
        <w:ind w:left="-284" w:firstLine="709"/>
        <w:rPr>
          <w:rFonts w:ascii="Times New Roman" w:hAnsi="Times New Roman" w:cs="Times New Roman"/>
          <w:i w:val="0"/>
          <w:iCs w:val="0"/>
        </w:rPr>
      </w:pPr>
      <w:bookmarkStart w:id="10" w:name="_Toc154428831"/>
      <w:r w:rsidRPr="008F791A">
        <w:rPr>
          <w:rFonts w:ascii="Times New Roman" w:hAnsi="Times New Roman" w:cs="Times New Roman"/>
          <w:i w:val="0"/>
          <w:iCs w:val="0"/>
        </w:rPr>
        <w:lastRenderedPageBreak/>
        <w:t>3.</w:t>
      </w:r>
      <w:r>
        <w:rPr>
          <w:rFonts w:ascii="Times New Roman" w:hAnsi="Times New Roman" w:cs="Times New Roman"/>
          <w:i w:val="0"/>
          <w:iCs w:val="0"/>
        </w:rPr>
        <w:t>3</w:t>
      </w:r>
      <w:r w:rsidRPr="008F791A">
        <w:rPr>
          <w:rFonts w:ascii="Times New Roman" w:hAnsi="Times New Roman" w:cs="Times New Roman"/>
          <w:i w:val="0"/>
          <w:iCs w:val="0"/>
        </w:rPr>
        <w:t xml:space="preserve"> Описание </w:t>
      </w:r>
      <w:r>
        <w:rPr>
          <w:rFonts w:ascii="Times New Roman" w:hAnsi="Times New Roman" w:cs="Times New Roman"/>
          <w:i w:val="0"/>
          <w:iCs w:val="0"/>
        </w:rPr>
        <w:t>интерфейса пользователя</w:t>
      </w:r>
      <w:bookmarkEnd w:id="10"/>
    </w:p>
    <w:p w14:paraId="366DDD08" w14:textId="77777777" w:rsidR="00B81C95" w:rsidRPr="00B81C95" w:rsidRDefault="00B81C95" w:rsidP="00B81C95">
      <w:pPr>
        <w:pStyle w:val="TableParagraph"/>
        <w:tabs>
          <w:tab w:val="left" w:pos="480"/>
          <w:tab w:val="left" w:pos="720"/>
        </w:tabs>
        <w:ind w:left="426"/>
        <w:jc w:val="both"/>
        <w:rPr>
          <w:sz w:val="28"/>
        </w:rPr>
      </w:pPr>
    </w:p>
    <w:p w14:paraId="510A6EF5" w14:textId="67B03F82" w:rsidR="0066216E" w:rsidRDefault="00000000" w:rsidP="0066216E">
      <w:pPr>
        <w:pStyle w:val="1"/>
        <w:spacing w:before="0" w:after="500"/>
        <w:ind w:left="-284" w:firstLine="709"/>
        <w:rPr>
          <w:rFonts w:ascii="Times New Roman" w:hAnsi="Times New Roman" w:cs="Times New Roman"/>
        </w:rPr>
      </w:pPr>
      <w:r>
        <w:rPr>
          <w:rFonts w:ascii="Times New Roman" w:hAnsi="Times New Roman" w:cs="Times New Roman"/>
          <w:color w:val="000000"/>
          <w:sz w:val="28"/>
          <w:szCs w:val="28"/>
        </w:rPr>
        <w:br w:type="page"/>
      </w:r>
      <w:bookmarkStart w:id="11" w:name="_Toc154428832"/>
      <w:r w:rsidR="0066216E">
        <w:rPr>
          <w:rFonts w:ascii="Times New Roman" w:hAnsi="Times New Roman" w:cs="Times New Roman"/>
        </w:rPr>
        <w:lastRenderedPageBreak/>
        <w:t>4</w:t>
      </w:r>
      <w:r w:rsidR="0066216E" w:rsidRPr="007B6C1E">
        <w:rPr>
          <w:rFonts w:ascii="Times New Roman" w:hAnsi="Times New Roman" w:cs="Times New Roman"/>
        </w:rPr>
        <w:t xml:space="preserve"> </w:t>
      </w:r>
      <w:r w:rsidR="0066216E">
        <w:rPr>
          <w:rFonts w:ascii="Times New Roman" w:hAnsi="Times New Roman" w:cs="Times New Roman"/>
        </w:rPr>
        <w:t>Тестирование приложения</w:t>
      </w:r>
      <w:bookmarkEnd w:id="11"/>
    </w:p>
    <w:p w14:paraId="6AAF65DC" w14:textId="32F3F752" w:rsidR="009010C1" w:rsidRPr="008F791A" w:rsidRDefault="009010C1" w:rsidP="009010C1">
      <w:pPr>
        <w:pStyle w:val="21"/>
        <w:spacing w:before="500" w:after="500"/>
        <w:ind w:left="-284" w:firstLine="709"/>
        <w:rPr>
          <w:rFonts w:ascii="Times New Roman" w:hAnsi="Times New Roman" w:cs="Times New Roman"/>
          <w:i w:val="0"/>
          <w:iCs w:val="0"/>
        </w:rPr>
      </w:pPr>
      <w:bookmarkStart w:id="12" w:name="_Toc154428833"/>
      <w:r>
        <w:rPr>
          <w:rFonts w:ascii="Times New Roman" w:hAnsi="Times New Roman" w:cs="Times New Roman"/>
          <w:i w:val="0"/>
          <w:iCs w:val="0"/>
        </w:rPr>
        <w:t>4</w:t>
      </w:r>
      <w:r w:rsidRPr="008F791A">
        <w:rPr>
          <w:rFonts w:ascii="Times New Roman" w:hAnsi="Times New Roman" w:cs="Times New Roman"/>
          <w:i w:val="0"/>
          <w:iCs w:val="0"/>
        </w:rPr>
        <w:t>.</w:t>
      </w:r>
      <w:r>
        <w:rPr>
          <w:rFonts w:ascii="Times New Roman" w:hAnsi="Times New Roman" w:cs="Times New Roman"/>
          <w:i w:val="0"/>
          <w:iCs w:val="0"/>
        </w:rPr>
        <w:t>1</w:t>
      </w:r>
      <w:r w:rsidRPr="008F791A">
        <w:rPr>
          <w:rFonts w:ascii="Times New Roman" w:hAnsi="Times New Roman" w:cs="Times New Roman"/>
          <w:i w:val="0"/>
          <w:iCs w:val="0"/>
        </w:rPr>
        <w:t xml:space="preserve"> </w:t>
      </w:r>
      <w:r>
        <w:rPr>
          <w:rFonts w:ascii="Times New Roman" w:hAnsi="Times New Roman" w:cs="Times New Roman"/>
          <w:i w:val="0"/>
          <w:iCs w:val="0"/>
        </w:rPr>
        <w:t>План тестирования</w:t>
      </w:r>
      <w:bookmarkEnd w:id="12"/>
    </w:p>
    <w:p w14:paraId="7919B7DC" w14:textId="6B92F0D8" w:rsidR="009010C1" w:rsidRDefault="009010C1" w:rsidP="009010C1">
      <w:r>
        <w:t>Ав</w:t>
      </w:r>
    </w:p>
    <w:p w14:paraId="7F2E6FF2" w14:textId="62E20148" w:rsidR="009010C1" w:rsidRDefault="009010C1" w:rsidP="009010C1">
      <w:pPr>
        <w:pStyle w:val="21"/>
        <w:spacing w:before="500" w:after="500"/>
        <w:ind w:left="-284" w:firstLine="709"/>
        <w:rPr>
          <w:rFonts w:ascii="Times New Roman" w:hAnsi="Times New Roman" w:cs="Times New Roman"/>
          <w:i w:val="0"/>
          <w:iCs w:val="0"/>
        </w:rPr>
      </w:pPr>
      <w:bookmarkStart w:id="13" w:name="_Toc154428834"/>
      <w:r>
        <w:rPr>
          <w:rFonts w:ascii="Times New Roman" w:hAnsi="Times New Roman" w:cs="Times New Roman"/>
          <w:i w:val="0"/>
          <w:iCs w:val="0"/>
        </w:rPr>
        <w:t>4</w:t>
      </w:r>
      <w:r w:rsidRPr="008F791A">
        <w:rPr>
          <w:rFonts w:ascii="Times New Roman" w:hAnsi="Times New Roman" w:cs="Times New Roman"/>
          <w:i w:val="0"/>
          <w:iCs w:val="0"/>
        </w:rPr>
        <w:t>.</w:t>
      </w:r>
      <w:r>
        <w:rPr>
          <w:rFonts w:ascii="Times New Roman" w:hAnsi="Times New Roman" w:cs="Times New Roman"/>
          <w:i w:val="0"/>
          <w:iCs w:val="0"/>
        </w:rPr>
        <w:t>1</w:t>
      </w:r>
      <w:r w:rsidRPr="008F791A">
        <w:rPr>
          <w:rFonts w:ascii="Times New Roman" w:hAnsi="Times New Roman" w:cs="Times New Roman"/>
          <w:i w:val="0"/>
          <w:iCs w:val="0"/>
        </w:rPr>
        <w:t xml:space="preserve"> О</w:t>
      </w:r>
      <w:r>
        <w:rPr>
          <w:rFonts w:ascii="Times New Roman" w:hAnsi="Times New Roman" w:cs="Times New Roman"/>
          <w:i w:val="0"/>
          <w:iCs w:val="0"/>
        </w:rPr>
        <w:t>ценка результатов проведения тестирования</w:t>
      </w:r>
      <w:bookmarkEnd w:id="13"/>
    </w:p>
    <w:p w14:paraId="7897F706" w14:textId="3FD90263" w:rsidR="00EE294A" w:rsidRPr="00EE294A" w:rsidRDefault="00EE294A" w:rsidP="00EE294A">
      <w:r>
        <w:t>олдол</w:t>
      </w:r>
    </w:p>
    <w:p w14:paraId="3646E3EB" w14:textId="77777777" w:rsidR="009010C1" w:rsidRPr="009010C1" w:rsidRDefault="009010C1" w:rsidP="009010C1"/>
    <w:p w14:paraId="53F227E2" w14:textId="77777777" w:rsidR="0066216E" w:rsidRDefault="0066216E">
      <w:pPr>
        <w:rPr>
          <w:color w:val="000000"/>
          <w:sz w:val="28"/>
          <w:szCs w:val="28"/>
        </w:rPr>
      </w:pPr>
    </w:p>
    <w:p w14:paraId="61005BDF" w14:textId="414D779A" w:rsidR="00A02CA5" w:rsidRDefault="0066216E">
      <w:pPr>
        <w:rPr>
          <w:color w:val="000000"/>
          <w:sz w:val="28"/>
          <w:szCs w:val="28"/>
        </w:rPr>
      </w:pPr>
      <w:r>
        <w:rPr>
          <w:color w:val="000000"/>
          <w:sz w:val="28"/>
          <w:szCs w:val="28"/>
        </w:rPr>
        <w:br w:type="page"/>
      </w:r>
    </w:p>
    <w:p w14:paraId="539D125D" w14:textId="4C936A74" w:rsidR="00A02CA5" w:rsidRPr="00EE294A" w:rsidRDefault="00000000" w:rsidP="00EE294A">
      <w:pPr>
        <w:pStyle w:val="1"/>
        <w:spacing w:before="500" w:after="500"/>
        <w:ind w:left="-284"/>
        <w:jc w:val="center"/>
        <w:rPr>
          <w:rFonts w:ascii="Times New Roman" w:hAnsi="Times New Roman" w:cs="Times New Roman"/>
        </w:rPr>
      </w:pPr>
      <w:r w:rsidRPr="000A2A98">
        <w:rPr>
          <w:rFonts w:ascii="Times New Roman" w:hAnsi="Times New Roman" w:cs="Times New Roman"/>
        </w:rPr>
        <w:lastRenderedPageBreak/>
        <w:t xml:space="preserve"> </w:t>
      </w:r>
      <w:bookmarkStart w:id="14" w:name="_Toc154428835"/>
      <w:r>
        <w:rPr>
          <w:rFonts w:ascii="Times New Roman" w:hAnsi="Times New Roman" w:cs="Times New Roman"/>
        </w:rPr>
        <w:t>Заключение</w:t>
      </w:r>
      <w:bookmarkEnd w:id="14"/>
    </w:p>
    <w:p w14:paraId="4BD65D84" w14:textId="77777777" w:rsidR="00A02CA5" w:rsidRDefault="00000000">
      <w:pPr>
        <w:ind w:left="-283" w:firstLine="709"/>
        <w:jc w:val="both"/>
        <w:rPr>
          <w:sz w:val="28"/>
          <w:szCs w:val="28"/>
        </w:rPr>
      </w:pPr>
      <w:r>
        <w:rPr>
          <w:sz w:val="28"/>
          <w:szCs w:val="28"/>
        </w:rPr>
        <w:t>В ходе прохождения практики была разработана система  учета работы предприятия по производству и продаже бытовой и авто химии,которая позволила сократить время необходимое на работу с информацией предприятия, а также повысить удобство работы с данными.В ходе практики была предоставлена возможность познакомиться с настоящим производством и его структурой,в процессе изучения предприятия была составлена характеристика предприятия и требования работающих там сотрудников, на их основе было принято решение о внедрении системы автоматизации учета работы предприятия, которая затронет самые разные аспекты производства и сможет оптимизировать работу сотрудникам.</w:t>
      </w:r>
    </w:p>
    <w:p w14:paraId="79CE61B9" w14:textId="77777777" w:rsidR="00A02CA5" w:rsidRDefault="00000000">
      <w:pPr>
        <w:ind w:left="-283" w:firstLine="709"/>
        <w:jc w:val="both"/>
        <w:rPr>
          <w:sz w:val="28"/>
          <w:szCs w:val="28"/>
        </w:rPr>
      </w:pPr>
      <w:r>
        <w:rPr>
          <w:sz w:val="28"/>
          <w:szCs w:val="28"/>
        </w:rPr>
        <w:t xml:space="preserve">На основе знаний о предприятии была разработана информационная модель, которая должна отобразить объекты системы для дальнейшей работы с ними, а такжее разработка функциональной модели, которая, в свою очередь, отобразит взаимодействие объектов системы, что очень важно для дальнейшего планирования работ. </w:t>
      </w:r>
    </w:p>
    <w:p w14:paraId="7D87EF10" w14:textId="77777777" w:rsidR="00A02CA5" w:rsidRDefault="00000000">
      <w:pPr>
        <w:ind w:left="-283" w:firstLine="709"/>
        <w:jc w:val="both"/>
        <w:rPr>
          <w:sz w:val="28"/>
          <w:szCs w:val="28"/>
        </w:rPr>
      </w:pPr>
      <w:r>
        <w:rPr>
          <w:sz w:val="28"/>
          <w:szCs w:val="28"/>
        </w:rPr>
        <w:t>На основе ранне рассмотренных моделей для системы было составлено техническое задание, которое вскоре стало согласованным с руководителем практики от предприятия. Дальше началась работа над проектированием программы для решения задач поставленных на этапах раннее, этот этап имел особую важность, так как от него зависела возможная успешность разрабатываемой системы.</w:t>
      </w:r>
    </w:p>
    <w:p w14:paraId="62EB3890" w14:textId="77777777" w:rsidR="00A02CA5" w:rsidRDefault="00000000">
      <w:pPr>
        <w:ind w:left="-283" w:firstLine="709"/>
        <w:jc w:val="both"/>
        <w:rPr>
          <w:sz w:val="28"/>
          <w:szCs w:val="28"/>
        </w:rPr>
      </w:pPr>
      <w:r>
        <w:rPr>
          <w:sz w:val="28"/>
          <w:szCs w:val="28"/>
        </w:rPr>
        <w:t>Разработка системы начиналась с создания базы данных для хранения информации об объектах системы. Далее последовало заполнение базы данных данными,предоставленными с предприятия.Создав структуру системы можно было переходит к разработке форм для корректировки оперативной информации системы с использованием справочных данных.Для автоматизации процесса работы с системой, использовались запросы и формулы для расчета стоимости заказов оформляемых на предприятии, для предотвращения многократного ввода одинаковых данных были созданы запросы которые значительную часть документов заполняют сами,что несомненно оптимизирует работу сотрудников. Для анализа работы с системой были разработаны отчеты показывающие определенные данные со всей системы.</w:t>
      </w:r>
    </w:p>
    <w:p w14:paraId="74E5E0F9" w14:textId="77777777" w:rsidR="00A02CA5" w:rsidRDefault="00000000">
      <w:pPr>
        <w:ind w:left="-283" w:firstLine="709"/>
        <w:jc w:val="both"/>
        <w:rPr>
          <w:sz w:val="28"/>
          <w:szCs w:val="28"/>
        </w:rPr>
      </w:pPr>
      <w:r>
        <w:rPr>
          <w:sz w:val="28"/>
          <w:szCs w:val="28"/>
        </w:rPr>
        <w:t>В финальном этапе было проведено тестирование системы на самом предприятии.После получения успешных результатов тестирования наступил этап обучения сотрудников работе с системой  и последующие ее внедрение на предприятия.</w:t>
      </w:r>
    </w:p>
    <w:p w14:paraId="31F4A98B" w14:textId="77777777" w:rsidR="00A02CA5" w:rsidRDefault="00000000">
      <w:pPr>
        <w:ind w:left="-283" w:firstLine="709"/>
        <w:jc w:val="both"/>
        <w:rPr>
          <w:sz w:val="28"/>
          <w:szCs w:val="28"/>
        </w:rPr>
      </w:pPr>
      <w:r>
        <w:rPr>
          <w:sz w:val="28"/>
          <w:szCs w:val="28"/>
        </w:rPr>
        <w:t xml:space="preserve">Так,в ходе практики я получил опыт работы с реальным производством, узнал что же важно большинству сотрудников в оперативной работе с информационной частью работы.И самое главное, получил уверенность в себе, которая в дальнейшем поможет с работой в других сферах жизни. </w:t>
      </w:r>
    </w:p>
    <w:p w14:paraId="1219015B" w14:textId="77777777" w:rsidR="00A02CA5" w:rsidRDefault="00000000">
      <w:pPr>
        <w:ind w:left="-283" w:firstLine="709"/>
        <w:jc w:val="both"/>
        <w:rPr>
          <w:sz w:val="28"/>
          <w:szCs w:val="28"/>
        </w:rPr>
      </w:pPr>
      <w:r>
        <w:rPr>
          <w:sz w:val="28"/>
          <w:szCs w:val="28"/>
        </w:rPr>
        <w:t xml:space="preserve"> </w:t>
      </w:r>
      <w:r>
        <w:rPr>
          <w:sz w:val="28"/>
          <w:szCs w:val="28"/>
        </w:rPr>
        <w:br w:type="page"/>
      </w:r>
    </w:p>
    <w:p w14:paraId="6455BAF3" w14:textId="77777777" w:rsidR="00A02CA5" w:rsidRDefault="00000000">
      <w:pPr>
        <w:pStyle w:val="1"/>
        <w:ind w:left="-283" w:firstLine="709"/>
        <w:jc w:val="center"/>
        <w:rPr>
          <w:rFonts w:ascii="Times New Roman" w:hAnsi="Times New Roman" w:cs="Times New Roman"/>
        </w:rPr>
      </w:pPr>
      <w:r w:rsidRPr="000A2A98">
        <w:rPr>
          <w:rFonts w:ascii="Times New Roman" w:hAnsi="Times New Roman" w:cs="Times New Roman"/>
        </w:rPr>
        <w:lastRenderedPageBreak/>
        <w:t xml:space="preserve"> </w:t>
      </w:r>
      <w:bookmarkStart w:id="15" w:name="_Toc154428836"/>
      <w:r>
        <w:rPr>
          <w:rFonts w:ascii="Times New Roman" w:hAnsi="Times New Roman" w:cs="Times New Roman"/>
        </w:rPr>
        <w:t>Список источников</w:t>
      </w:r>
      <w:bookmarkEnd w:id="15"/>
    </w:p>
    <w:p w14:paraId="47F1F3A3" w14:textId="77777777" w:rsidR="00A02CA5" w:rsidRDefault="00A02CA5">
      <w:pPr>
        <w:ind w:left="-283" w:firstLine="709"/>
        <w:jc w:val="both"/>
        <w:rPr>
          <w:b/>
          <w:bCs/>
          <w:sz w:val="32"/>
          <w:szCs w:val="32"/>
        </w:rPr>
      </w:pPr>
    </w:p>
    <w:p w14:paraId="281C9B9E" w14:textId="77777777" w:rsidR="00A02CA5" w:rsidRDefault="00000000">
      <w:pPr>
        <w:numPr>
          <w:ilvl w:val="0"/>
          <w:numId w:val="16"/>
        </w:numPr>
        <w:ind w:left="-283" w:firstLine="709"/>
        <w:jc w:val="both"/>
        <w:rPr>
          <w:sz w:val="28"/>
          <w:szCs w:val="28"/>
        </w:rPr>
      </w:pPr>
      <w:r>
        <w:rPr>
          <w:sz w:val="28"/>
          <w:szCs w:val="28"/>
        </w:rPr>
        <w:t xml:space="preserve">Регистры сведений в языке 1С 8.3, 8.2 : сайт. – URL: https://helpme1s.ru/registry-svedenij-v-yazyke-1s-8-v-primerax (дата обращения: 27.09.2023) </w:t>
      </w:r>
    </w:p>
    <w:p w14:paraId="473188D8" w14:textId="77777777" w:rsidR="00EE294A" w:rsidRDefault="00EE294A" w:rsidP="00EE294A">
      <w:pPr>
        <w:tabs>
          <w:tab w:val="left" w:pos="425"/>
        </w:tabs>
        <w:jc w:val="both"/>
        <w:rPr>
          <w:sz w:val="28"/>
          <w:szCs w:val="28"/>
        </w:rPr>
      </w:pPr>
    </w:p>
    <w:p w14:paraId="1EDA171E" w14:textId="2FB5965E" w:rsidR="00EE294A" w:rsidRDefault="00EE294A">
      <w:pPr>
        <w:rPr>
          <w:sz w:val="28"/>
          <w:szCs w:val="28"/>
        </w:rPr>
      </w:pPr>
      <w:r>
        <w:rPr>
          <w:sz w:val="28"/>
          <w:szCs w:val="28"/>
        </w:rPr>
        <w:br w:type="page"/>
      </w:r>
    </w:p>
    <w:p w14:paraId="64565E07" w14:textId="5D57124B" w:rsidR="00EE294A" w:rsidRPr="00542304" w:rsidRDefault="00EE294A" w:rsidP="00542304">
      <w:pPr>
        <w:pStyle w:val="1"/>
        <w:ind w:left="-284" w:firstLine="709"/>
        <w:jc w:val="center"/>
        <w:rPr>
          <w:rFonts w:ascii="Times New Roman" w:hAnsi="Times New Roman" w:cs="Times New Roman"/>
        </w:rPr>
      </w:pPr>
      <w:bookmarkStart w:id="16" w:name="_Toc154428837"/>
      <w:r w:rsidRPr="00542304">
        <w:rPr>
          <w:rFonts w:ascii="Times New Roman" w:hAnsi="Times New Roman" w:cs="Times New Roman"/>
        </w:rPr>
        <w:lastRenderedPageBreak/>
        <w:t>Приложение А</w:t>
      </w:r>
      <w:bookmarkEnd w:id="16"/>
    </w:p>
    <w:p w14:paraId="3D7A4C1F" w14:textId="57703627" w:rsidR="00EE294A" w:rsidRPr="00EE294A" w:rsidRDefault="00EE294A" w:rsidP="00542304">
      <w:pPr>
        <w:tabs>
          <w:tab w:val="left" w:pos="425"/>
        </w:tabs>
        <w:spacing w:after="200"/>
        <w:ind w:left="-284" w:firstLine="709"/>
        <w:jc w:val="center"/>
        <w:rPr>
          <w:b/>
          <w:bCs/>
          <w:i/>
          <w:iCs/>
          <w:sz w:val="28"/>
          <w:szCs w:val="28"/>
        </w:rPr>
      </w:pPr>
      <w:r w:rsidRPr="00EE294A">
        <w:rPr>
          <w:b/>
          <w:bCs/>
          <w:i/>
          <w:iCs/>
          <w:sz w:val="28"/>
          <w:szCs w:val="28"/>
        </w:rPr>
        <w:t>(обязательно)</w:t>
      </w:r>
    </w:p>
    <w:p w14:paraId="03BFE5EC" w14:textId="76499765" w:rsidR="00EE294A" w:rsidRDefault="00EE294A" w:rsidP="00236CED">
      <w:pPr>
        <w:tabs>
          <w:tab w:val="left" w:pos="425"/>
        </w:tabs>
        <w:spacing w:after="500"/>
        <w:ind w:left="-284" w:firstLine="709"/>
        <w:jc w:val="center"/>
        <w:rPr>
          <w:b/>
          <w:bCs/>
          <w:sz w:val="32"/>
          <w:szCs w:val="32"/>
        </w:rPr>
      </w:pPr>
      <w:r w:rsidRPr="00EE294A">
        <w:rPr>
          <w:b/>
          <w:bCs/>
          <w:sz w:val="32"/>
          <w:szCs w:val="32"/>
        </w:rPr>
        <w:t>Диаграмма прецедентов</w:t>
      </w:r>
    </w:p>
    <w:p w14:paraId="56F6A060" w14:textId="298C2EFC" w:rsidR="00542304" w:rsidRDefault="00236CED" w:rsidP="00315B5F">
      <w:pPr>
        <w:tabs>
          <w:tab w:val="left" w:pos="425"/>
        </w:tabs>
        <w:jc w:val="center"/>
        <w:rPr>
          <w:b/>
          <w:bCs/>
          <w:sz w:val="32"/>
          <w:szCs w:val="32"/>
        </w:rPr>
      </w:pPr>
      <w:r>
        <w:rPr>
          <w:b/>
          <w:bCs/>
          <w:noProof/>
          <w:sz w:val="32"/>
          <w:szCs w:val="32"/>
        </w:rPr>
        <w:drawing>
          <wp:inline distT="0" distB="0" distL="0" distR="0" wp14:anchorId="01F33F29" wp14:editId="12C11C53">
            <wp:extent cx="6059385" cy="2990850"/>
            <wp:effectExtent l="19050" t="19050" r="17780" b="19050"/>
            <wp:docPr id="87803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7284" cy="2994749"/>
                    </a:xfrm>
                    <a:prstGeom prst="rect">
                      <a:avLst/>
                    </a:prstGeom>
                    <a:noFill/>
                    <a:ln w="12700">
                      <a:solidFill>
                        <a:schemeClr val="tx1"/>
                      </a:solidFill>
                    </a:ln>
                  </pic:spPr>
                </pic:pic>
              </a:graphicData>
            </a:graphic>
          </wp:inline>
        </w:drawing>
      </w:r>
    </w:p>
    <w:p w14:paraId="25E7B3A4" w14:textId="496D6F49" w:rsidR="00236CED" w:rsidRPr="00236CED" w:rsidRDefault="00236CED" w:rsidP="00315B5F">
      <w:pPr>
        <w:tabs>
          <w:tab w:val="left" w:pos="425"/>
        </w:tabs>
        <w:ind w:left="-284" w:right="284" w:firstLine="709"/>
        <w:jc w:val="both"/>
        <w:rPr>
          <w:sz w:val="28"/>
          <w:szCs w:val="28"/>
        </w:rPr>
      </w:pPr>
      <w:r w:rsidRPr="00236CED">
        <w:rPr>
          <w:sz w:val="28"/>
          <w:szCs w:val="28"/>
        </w:rPr>
        <w:t>Рисунок А.1 – Диаграмма прецедентов</w:t>
      </w:r>
    </w:p>
    <w:p w14:paraId="5D6AEFE9" w14:textId="6A82AF4F" w:rsidR="00542304" w:rsidRDefault="00542304">
      <w:pPr>
        <w:rPr>
          <w:b/>
          <w:bCs/>
          <w:sz w:val="32"/>
          <w:szCs w:val="32"/>
        </w:rPr>
      </w:pPr>
      <w:r>
        <w:rPr>
          <w:b/>
          <w:bCs/>
          <w:sz w:val="32"/>
          <w:szCs w:val="32"/>
        </w:rPr>
        <w:br w:type="page"/>
      </w:r>
    </w:p>
    <w:p w14:paraId="4D2F9277" w14:textId="14DB447A" w:rsidR="00542304" w:rsidRPr="00542304" w:rsidRDefault="00542304" w:rsidP="00542304">
      <w:pPr>
        <w:pStyle w:val="1"/>
        <w:ind w:left="-284" w:firstLine="709"/>
        <w:jc w:val="center"/>
        <w:rPr>
          <w:rFonts w:ascii="Times New Roman" w:hAnsi="Times New Roman" w:cs="Times New Roman"/>
        </w:rPr>
      </w:pPr>
      <w:bookmarkStart w:id="17" w:name="_Toc154428838"/>
      <w:r w:rsidRPr="00542304">
        <w:rPr>
          <w:rFonts w:ascii="Times New Roman" w:hAnsi="Times New Roman" w:cs="Times New Roman"/>
        </w:rPr>
        <w:lastRenderedPageBreak/>
        <w:t xml:space="preserve">Приложение </w:t>
      </w:r>
      <w:r>
        <w:rPr>
          <w:rFonts w:ascii="Times New Roman" w:hAnsi="Times New Roman" w:cs="Times New Roman"/>
        </w:rPr>
        <w:t>Б</w:t>
      </w:r>
      <w:bookmarkEnd w:id="17"/>
    </w:p>
    <w:p w14:paraId="3512B181" w14:textId="77777777" w:rsidR="00542304" w:rsidRPr="00EE294A" w:rsidRDefault="00542304" w:rsidP="00542304">
      <w:pPr>
        <w:tabs>
          <w:tab w:val="left" w:pos="425"/>
        </w:tabs>
        <w:spacing w:after="200"/>
        <w:ind w:left="-284" w:firstLine="709"/>
        <w:jc w:val="center"/>
        <w:rPr>
          <w:b/>
          <w:bCs/>
          <w:i/>
          <w:iCs/>
          <w:sz w:val="28"/>
          <w:szCs w:val="28"/>
        </w:rPr>
      </w:pPr>
      <w:r w:rsidRPr="00EE294A">
        <w:rPr>
          <w:b/>
          <w:bCs/>
          <w:i/>
          <w:iCs/>
          <w:sz w:val="28"/>
          <w:szCs w:val="28"/>
        </w:rPr>
        <w:t>(обязательно)</w:t>
      </w:r>
    </w:p>
    <w:p w14:paraId="29306646" w14:textId="36E54356" w:rsidR="00542304" w:rsidRDefault="00542304" w:rsidP="002649CE">
      <w:pPr>
        <w:tabs>
          <w:tab w:val="left" w:pos="425"/>
        </w:tabs>
        <w:spacing w:after="500"/>
        <w:ind w:left="-284" w:firstLine="709"/>
        <w:jc w:val="center"/>
        <w:rPr>
          <w:b/>
          <w:bCs/>
          <w:sz w:val="32"/>
          <w:szCs w:val="32"/>
        </w:rPr>
      </w:pPr>
      <w:r w:rsidRPr="00EE294A">
        <w:rPr>
          <w:b/>
          <w:bCs/>
          <w:sz w:val="32"/>
          <w:szCs w:val="32"/>
        </w:rPr>
        <w:t xml:space="preserve">Диаграмма </w:t>
      </w:r>
      <w:r>
        <w:rPr>
          <w:b/>
          <w:bCs/>
          <w:sz w:val="32"/>
          <w:szCs w:val="32"/>
        </w:rPr>
        <w:t>деятельности</w:t>
      </w:r>
    </w:p>
    <w:p w14:paraId="1CC29464" w14:textId="6C681F4F" w:rsidR="00542304" w:rsidRDefault="002649CE" w:rsidP="00315B5F">
      <w:pPr>
        <w:tabs>
          <w:tab w:val="left" w:pos="425"/>
        </w:tabs>
        <w:jc w:val="center"/>
        <w:rPr>
          <w:b/>
          <w:bCs/>
          <w:sz w:val="32"/>
          <w:szCs w:val="32"/>
        </w:rPr>
      </w:pPr>
      <w:r>
        <w:rPr>
          <w:b/>
          <w:bCs/>
          <w:noProof/>
          <w:sz w:val="32"/>
          <w:szCs w:val="32"/>
        </w:rPr>
        <w:drawing>
          <wp:inline distT="0" distB="0" distL="0" distR="0" wp14:anchorId="7185F8DB" wp14:editId="6A2916C6">
            <wp:extent cx="5063450" cy="7467600"/>
            <wp:effectExtent l="19050" t="19050" r="23495" b="19050"/>
            <wp:docPr id="9500123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2757" cy="7496074"/>
                    </a:xfrm>
                    <a:prstGeom prst="rect">
                      <a:avLst/>
                    </a:prstGeom>
                    <a:noFill/>
                    <a:ln w="12700">
                      <a:solidFill>
                        <a:schemeClr val="tx1"/>
                      </a:solidFill>
                    </a:ln>
                  </pic:spPr>
                </pic:pic>
              </a:graphicData>
            </a:graphic>
          </wp:inline>
        </w:drawing>
      </w:r>
    </w:p>
    <w:p w14:paraId="38BC2683" w14:textId="59C1A2EF" w:rsidR="00315B5F" w:rsidRPr="00315B5F" w:rsidRDefault="00315B5F" w:rsidP="00315B5F">
      <w:pPr>
        <w:tabs>
          <w:tab w:val="left" w:pos="425"/>
        </w:tabs>
        <w:ind w:left="-284" w:right="284" w:firstLine="709"/>
        <w:jc w:val="both"/>
        <w:rPr>
          <w:sz w:val="28"/>
          <w:szCs w:val="28"/>
        </w:rPr>
      </w:pPr>
      <w:r w:rsidRPr="00236CED">
        <w:rPr>
          <w:sz w:val="28"/>
          <w:szCs w:val="28"/>
        </w:rPr>
        <w:t xml:space="preserve">Рисунок </w:t>
      </w:r>
      <w:r>
        <w:rPr>
          <w:sz w:val="28"/>
          <w:szCs w:val="28"/>
        </w:rPr>
        <w:t>Б</w:t>
      </w:r>
      <w:r w:rsidRPr="00236CED">
        <w:rPr>
          <w:sz w:val="28"/>
          <w:szCs w:val="28"/>
        </w:rPr>
        <w:t xml:space="preserve">.1 – Диаграмма </w:t>
      </w:r>
      <w:r>
        <w:rPr>
          <w:sz w:val="28"/>
          <w:szCs w:val="28"/>
        </w:rPr>
        <w:t>деятельности</w:t>
      </w:r>
    </w:p>
    <w:p w14:paraId="3D0140AD" w14:textId="741AF167" w:rsidR="00542304" w:rsidRDefault="00542304">
      <w:pPr>
        <w:rPr>
          <w:b/>
          <w:bCs/>
          <w:sz w:val="32"/>
          <w:szCs w:val="32"/>
        </w:rPr>
      </w:pPr>
      <w:r>
        <w:rPr>
          <w:b/>
          <w:bCs/>
          <w:sz w:val="32"/>
          <w:szCs w:val="32"/>
        </w:rPr>
        <w:br w:type="page"/>
      </w:r>
    </w:p>
    <w:p w14:paraId="0A2F4444" w14:textId="3392324E" w:rsidR="00542304" w:rsidRPr="00542304" w:rsidRDefault="00542304" w:rsidP="00542304">
      <w:pPr>
        <w:pStyle w:val="1"/>
        <w:ind w:left="-284" w:firstLine="709"/>
        <w:jc w:val="center"/>
        <w:rPr>
          <w:rFonts w:ascii="Times New Roman" w:hAnsi="Times New Roman" w:cs="Times New Roman"/>
        </w:rPr>
      </w:pPr>
      <w:bookmarkStart w:id="18" w:name="_Toc154428839"/>
      <w:r w:rsidRPr="00542304">
        <w:rPr>
          <w:rFonts w:ascii="Times New Roman" w:hAnsi="Times New Roman" w:cs="Times New Roman"/>
        </w:rPr>
        <w:lastRenderedPageBreak/>
        <w:t xml:space="preserve">Приложение </w:t>
      </w:r>
      <w:r>
        <w:rPr>
          <w:rFonts w:ascii="Times New Roman" w:hAnsi="Times New Roman" w:cs="Times New Roman"/>
        </w:rPr>
        <w:t>В</w:t>
      </w:r>
      <w:bookmarkEnd w:id="18"/>
    </w:p>
    <w:p w14:paraId="525AA331" w14:textId="77777777" w:rsidR="00542304" w:rsidRPr="00EE294A" w:rsidRDefault="00542304" w:rsidP="00542304">
      <w:pPr>
        <w:tabs>
          <w:tab w:val="left" w:pos="425"/>
        </w:tabs>
        <w:spacing w:after="200"/>
        <w:ind w:left="-284" w:firstLine="709"/>
        <w:jc w:val="center"/>
        <w:rPr>
          <w:b/>
          <w:bCs/>
          <w:i/>
          <w:iCs/>
          <w:sz w:val="28"/>
          <w:szCs w:val="28"/>
        </w:rPr>
      </w:pPr>
      <w:r w:rsidRPr="00EE294A">
        <w:rPr>
          <w:b/>
          <w:bCs/>
          <w:i/>
          <w:iCs/>
          <w:sz w:val="28"/>
          <w:szCs w:val="28"/>
        </w:rPr>
        <w:t>(обязательно)</w:t>
      </w:r>
    </w:p>
    <w:p w14:paraId="7A337B5E" w14:textId="5307DFE1" w:rsidR="00542304" w:rsidRPr="00EE294A" w:rsidRDefault="00542304" w:rsidP="00542304">
      <w:pPr>
        <w:tabs>
          <w:tab w:val="left" w:pos="425"/>
        </w:tabs>
        <w:ind w:left="-284" w:firstLine="709"/>
        <w:jc w:val="center"/>
        <w:rPr>
          <w:b/>
          <w:bCs/>
          <w:sz w:val="32"/>
          <w:szCs w:val="32"/>
        </w:rPr>
      </w:pPr>
      <w:r w:rsidRPr="00EE294A">
        <w:rPr>
          <w:b/>
          <w:bCs/>
          <w:sz w:val="32"/>
          <w:szCs w:val="32"/>
        </w:rPr>
        <w:t xml:space="preserve">Диаграмма </w:t>
      </w:r>
      <w:r>
        <w:rPr>
          <w:b/>
          <w:bCs/>
          <w:sz w:val="32"/>
          <w:szCs w:val="32"/>
        </w:rPr>
        <w:t>классов</w:t>
      </w:r>
    </w:p>
    <w:p w14:paraId="48AC0456" w14:textId="77777777" w:rsidR="00542304" w:rsidRPr="00EE294A" w:rsidRDefault="00542304" w:rsidP="00542304">
      <w:pPr>
        <w:tabs>
          <w:tab w:val="left" w:pos="425"/>
        </w:tabs>
        <w:ind w:left="-284" w:firstLine="709"/>
        <w:rPr>
          <w:b/>
          <w:bCs/>
          <w:sz w:val="32"/>
          <w:szCs w:val="32"/>
        </w:rPr>
      </w:pPr>
    </w:p>
    <w:p w14:paraId="328C5898" w14:textId="77777777" w:rsidR="00542304" w:rsidRPr="00EE294A" w:rsidRDefault="00542304" w:rsidP="00542304">
      <w:pPr>
        <w:tabs>
          <w:tab w:val="left" w:pos="425"/>
        </w:tabs>
        <w:ind w:left="-284" w:firstLine="709"/>
        <w:rPr>
          <w:b/>
          <w:bCs/>
          <w:sz w:val="32"/>
          <w:szCs w:val="32"/>
        </w:rPr>
      </w:pPr>
    </w:p>
    <w:p w14:paraId="7A3EE0E6" w14:textId="77777777" w:rsidR="00A02CA5" w:rsidRPr="000A2A98" w:rsidRDefault="00A02CA5">
      <w:pPr>
        <w:numPr>
          <w:ilvl w:val="255"/>
          <w:numId w:val="0"/>
        </w:numPr>
        <w:ind w:left="-283" w:firstLine="709"/>
      </w:pPr>
    </w:p>
    <w:sectPr w:rsidR="00A02CA5" w:rsidRPr="000A2A98">
      <w:headerReference w:type="default" r:id="rId62"/>
      <w:footerReference w:type="default" r:id="rId63"/>
      <w:headerReference w:type="first" r:id="rId64"/>
      <w:footerReference w:type="first" r:id="rId65"/>
      <w:pgSz w:w="11906" w:h="16838"/>
      <w:pgMar w:top="720" w:right="566"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44E4B" w14:textId="77777777" w:rsidR="008204D5" w:rsidRDefault="008204D5">
      <w:r>
        <w:separator/>
      </w:r>
    </w:p>
  </w:endnote>
  <w:endnote w:type="continuationSeparator" w:id="0">
    <w:p w14:paraId="7A71B082" w14:textId="77777777" w:rsidR="008204D5" w:rsidRDefault="00820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default"/>
    <w:sig w:usb0="00000000"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CC"/>
    <w:family w:val="swiss"/>
    <w:pitch w:val="variable"/>
    <w:sig w:usb0="E4002EFF" w:usb1="C000247B" w:usb2="00000009" w:usb3="00000000" w:csb0="000001F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D8B86" w14:textId="77777777" w:rsidR="00A02CA5" w:rsidRDefault="00000000">
    <w:pPr>
      <w:pStyle w:val="aff6"/>
      <w:tabs>
        <w:tab w:val="clear" w:pos="4153"/>
        <w:tab w:val="clear" w:pos="8306"/>
        <w:tab w:val="center" w:pos="4677"/>
        <w:tab w:val="right" w:pos="9498"/>
      </w:tabs>
    </w:pPr>
    <w:r>
      <w:tab/>
      <w:t xml:space="preserve">                                                                                                                                                                         </w:t>
    </w:r>
    <w:r>
      <w:rPr>
        <w:rFonts w:ascii="GOST type A" w:hAnsi="GOST type A" w:cs="GOST type A"/>
        <w:i/>
        <w:iCs/>
      </w:rPr>
      <w:t xml:space="preserve">2           </w:t>
    </w:r>
    <w:r>
      <w:rPr>
        <w:rFonts w:ascii="GOST type A" w:hAnsi="GOST type A" w:cs="GOST type A"/>
        <w:i/>
        <w:iCs/>
        <w:highlight w:val="yellow"/>
      </w:rPr>
      <w:t>22</w:t>
    </w:r>
  </w:p>
  <w:p w14:paraId="67AE48BA" w14:textId="77777777" w:rsidR="00A02CA5" w:rsidRDefault="00A02CA5">
    <w:pPr>
      <w:pStyle w:val="aff6"/>
      <w:tabs>
        <w:tab w:val="clear" w:pos="4153"/>
        <w:tab w:val="clear" w:pos="8306"/>
        <w:tab w:val="center" w:pos="4677"/>
        <w:tab w:val="right" w:pos="935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03978"/>
    </w:sdtPr>
    <w:sdtContent>
      <w:p w14:paraId="286F291B" w14:textId="77777777" w:rsidR="00A02CA5" w:rsidRDefault="00000000">
        <w:pPr>
          <w:pStyle w:val="aff6"/>
          <w:tabs>
            <w:tab w:val="clear" w:pos="4153"/>
            <w:tab w:val="clear" w:pos="8306"/>
            <w:tab w:val="center" w:pos="4677"/>
            <w:tab w:val="right" w:pos="9355"/>
          </w:tabs>
          <w:jc w:val="right"/>
        </w:pPr>
      </w:p>
    </w:sdtContent>
  </w:sdt>
  <w:p w14:paraId="4B88B212" w14:textId="77777777" w:rsidR="00A02CA5" w:rsidRDefault="00A02CA5">
    <w:pPr>
      <w:pStyle w:val="aff6"/>
      <w:tabs>
        <w:tab w:val="clear" w:pos="4153"/>
        <w:tab w:val="clear" w:pos="8306"/>
        <w:tab w:val="center" w:pos="4677"/>
        <w:tab w:val="right" w:pos="935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D7FCC" w14:textId="77777777" w:rsidR="00A02CA5" w:rsidRDefault="00A02CA5">
    <w:pPr>
      <w:pStyle w:val="aff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DD923" w14:textId="77777777" w:rsidR="00A02CA5" w:rsidRDefault="00000000">
    <w:pPr>
      <w:pStyle w:val="aff6"/>
      <w:tabs>
        <w:tab w:val="clear" w:pos="4153"/>
        <w:tab w:val="clear" w:pos="8306"/>
        <w:tab w:val="center" w:pos="4677"/>
        <w:tab w:val="right" w:pos="9498"/>
      </w:tabs>
    </w:pPr>
    <w:r>
      <w:tab/>
      <w:t xml:space="preserve">                                                                                                                                                                         </w:t>
    </w:r>
    <w:r>
      <w:rPr>
        <w:rFonts w:ascii="GOST type A" w:hAnsi="GOST type A" w:cs="GOST type A"/>
        <w:i/>
        <w:iCs/>
      </w:rPr>
      <w:t xml:space="preserve">2           </w:t>
    </w:r>
    <w:r>
      <w:rPr>
        <w:rFonts w:ascii="GOST type A" w:hAnsi="GOST type A" w:cs="GOST type A"/>
        <w:i/>
        <w:iCs/>
        <w:highlight w:val="yellow"/>
      </w:rPr>
      <w:t>22</w:t>
    </w:r>
  </w:p>
  <w:p w14:paraId="7E3FDBDE" w14:textId="77777777" w:rsidR="00A02CA5" w:rsidRDefault="00A02CA5">
    <w:pPr>
      <w:pStyle w:val="aff6"/>
      <w:tabs>
        <w:tab w:val="clear" w:pos="4153"/>
        <w:tab w:val="clear" w:pos="8306"/>
        <w:tab w:val="center" w:pos="4677"/>
        <w:tab w:val="right" w:pos="935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25297"/>
    </w:sdtPr>
    <w:sdtContent>
      <w:p w14:paraId="74228A32" w14:textId="77777777" w:rsidR="00A02CA5" w:rsidRDefault="00000000">
        <w:pPr>
          <w:pStyle w:val="aff6"/>
          <w:tabs>
            <w:tab w:val="clear" w:pos="4153"/>
            <w:tab w:val="clear" w:pos="8306"/>
            <w:tab w:val="center" w:pos="4677"/>
            <w:tab w:val="right" w:pos="9355"/>
          </w:tabs>
          <w:jc w:val="right"/>
        </w:pPr>
      </w:p>
    </w:sdtContent>
  </w:sdt>
  <w:p w14:paraId="6C1C9CD8" w14:textId="77777777" w:rsidR="00A02CA5" w:rsidRDefault="00A02CA5">
    <w:pPr>
      <w:pStyle w:val="aff6"/>
      <w:tabs>
        <w:tab w:val="clear" w:pos="4153"/>
        <w:tab w:val="clear" w:pos="8306"/>
        <w:tab w:val="center" w:pos="4677"/>
        <w:tab w:val="right" w:pos="9355"/>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ECFD" w14:textId="77777777" w:rsidR="00A02CA5" w:rsidRDefault="00000000">
    <w:pPr>
      <w:pStyle w:val="aff6"/>
      <w:tabs>
        <w:tab w:val="clear" w:pos="4153"/>
        <w:tab w:val="clear" w:pos="8306"/>
        <w:tab w:val="center" w:pos="4677"/>
        <w:tab w:val="right" w:pos="9355"/>
      </w:tabs>
    </w:pPr>
    <w:r>
      <w:rPr>
        <w:noProof/>
      </w:rPr>
      <mc:AlternateContent>
        <mc:Choice Requires="wps">
          <w:drawing>
            <wp:anchor distT="0" distB="0" distL="114300" distR="114300" simplePos="0" relativeHeight="251657728" behindDoc="0" locked="0" layoutInCell="1" allowOverlap="1" wp14:anchorId="6E89045D" wp14:editId="197944AC">
              <wp:simplePos x="0" y="0"/>
              <wp:positionH relativeFrom="margin">
                <wp:posOffset>6045200</wp:posOffset>
              </wp:positionH>
              <wp:positionV relativeFrom="paragraph">
                <wp:posOffset>76200</wp:posOffset>
              </wp:positionV>
              <wp:extent cx="1828800" cy="1828800"/>
              <wp:effectExtent l="0" t="0" r="0" b="0"/>
              <wp:wrapNone/>
              <wp:docPr id="85" name="Текстовое поле 85"/>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a:effectLst/>
                    </wps:spPr>
                    <wps:txbx>
                      <w:txbxContent>
                        <w:p w14:paraId="0901403A" w14:textId="52480BE6" w:rsidR="00A02CA5" w:rsidRDefault="008F6760">
                          <w:pPr>
                            <w:pStyle w:val="aff6"/>
                            <w:tabs>
                              <w:tab w:val="clear" w:pos="4153"/>
                              <w:tab w:val="clear" w:pos="8306"/>
                              <w:tab w:val="center" w:pos="4677"/>
                              <w:tab w:val="right" w:pos="9355"/>
                            </w:tabs>
                            <w:rPr>
                              <w:rStyle w:val="ab"/>
                            </w:rPr>
                          </w:pPr>
                          <w:r w:rsidRPr="008F6760">
                            <w:rPr>
                              <w:rStyle w:val="ab"/>
                            </w:rPr>
                            <w:fldChar w:fldCharType="begin"/>
                          </w:r>
                          <w:r w:rsidRPr="008F6760">
                            <w:rPr>
                              <w:rStyle w:val="ab"/>
                            </w:rPr>
                            <w:instrText>PAGE   \* MERGEFORMAT</w:instrText>
                          </w:r>
                          <w:r w:rsidRPr="008F6760">
                            <w:rPr>
                              <w:rStyle w:val="ab"/>
                            </w:rPr>
                            <w:fldChar w:fldCharType="separate"/>
                          </w:r>
                          <w:r w:rsidRPr="008F6760">
                            <w:rPr>
                              <w:rStyle w:val="ab"/>
                            </w:rPr>
                            <w:t>1</w:t>
                          </w:r>
                          <w:r w:rsidRPr="008F6760">
                            <w:rPr>
                              <w:rStyle w:val="ab"/>
                            </w:rPr>
                            <w:fldChar w:fldCharType="end"/>
                          </w:r>
                          <w:r>
                            <w:rPr>
                              <w:rStyle w:val="ab"/>
                            </w:rPr>
                            <w:fldChar w:fldCharType="begin"/>
                          </w:r>
                          <w:r>
                            <w:rPr>
                              <w:rStyle w:val="ab"/>
                            </w:rPr>
                            <w:instrText xml:space="preserve">PAGE  </w:instrText>
                          </w:r>
                          <w:r>
                            <w:rPr>
                              <w:rStyle w:val="ab"/>
                            </w:rPr>
                            <w:fldChar w:fldCharType="separate"/>
                          </w:r>
                          <w:r>
                            <w:rPr>
                              <w:rStyle w:val="ab"/>
                            </w:rPr>
                            <w:t>22</w:t>
                          </w:r>
                          <w:r>
                            <w:rPr>
                              <w:rStyle w:val="ab"/>
                            </w:rPr>
                            <w:fldChar w:fldCharType="end"/>
                          </w:r>
                        </w:p>
                      </w:txbxContent>
                    </wps:txbx>
                    <wps:bodyPr wrap="none" lIns="0" tIns="0" rIns="0" bIns="0">
                      <a:spAutoFit/>
                    </wps:bodyPr>
                  </wps:wsp>
                </a:graphicData>
              </a:graphic>
            </wp:anchor>
          </w:drawing>
        </mc:Choice>
        <mc:Fallback>
          <w:pict>
            <v:shapetype w14:anchorId="6E89045D" id="_x0000_t202" coordsize="21600,21600" o:spt="202" path="m,l,21600r21600,l21600,xe">
              <v:stroke joinstyle="miter"/>
              <v:path gradientshapeok="t" o:connecttype="rect"/>
            </v:shapetype>
            <v:shape id="Текстовое поле 85" o:spid="_x0000_s1138" type="#_x0000_t202" style="position:absolute;margin-left:476pt;margin-top:6pt;width:2in;height:2in;z-index:2516577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" filled="f" stroked="f">
              <v:textbox style="mso-fit-shape-to-text:t" inset="0,0,0,0">
                <w:txbxContent>
                  <w:p w14:paraId="0901403A" w14:textId="52480BE6" w:rsidR="00A02CA5" w:rsidRDefault="008F6760">
                    <w:pPr>
                      <w:pStyle w:val="aff6"/>
                      <w:tabs>
                        <w:tab w:val="clear" w:pos="4153"/>
                        <w:tab w:val="clear" w:pos="8306"/>
                        <w:tab w:val="center" w:pos="4677"/>
                        <w:tab w:val="right" w:pos="9355"/>
                      </w:tabs>
                      <w:rPr>
                        <w:rStyle w:val="ab"/>
                      </w:rPr>
                    </w:pPr>
                    <w:r w:rsidRPr="008F6760">
                      <w:rPr>
                        <w:rStyle w:val="ab"/>
                      </w:rPr>
                      <w:fldChar w:fldCharType="begin"/>
                    </w:r>
                    <w:r w:rsidRPr="008F6760">
                      <w:rPr>
                        <w:rStyle w:val="ab"/>
                      </w:rPr>
                      <w:instrText>PAGE   \* MERGEFORMAT</w:instrText>
                    </w:r>
                    <w:r w:rsidRPr="008F6760">
                      <w:rPr>
                        <w:rStyle w:val="ab"/>
                      </w:rPr>
                      <w:fldChar w:fldCharType="separate"/>
                    </w:r>
                    <w:r w:rsidRPr="008F6760">
                      <w:rPr>
                        <w:rStyle w:val="ab"/>
                      </w:rPr>
                      <w:t>1</w:t>
                    </w:r>
                    <w:r w:rsidRPr="008F6760">
                      <w:rPr>
                        <w:rStyle w:val="ab"/>
                      </w:rPr>
                      <w:fldChar w:fldCharType="end"/>
                    </w:r>
                    <w:r>
                      <w:rPr>
                        <w:rStyle w:val="ab"/>
                      </w:rPr>
                      <w:fldChar w:fldCharType="begin"/>
                    </w:r>
                    <w:r>
                      <w:rPr>
                        <w:rStyle w:val="ab"/>
                      </w:rPr>
                      <w:instrText xml:space="preserve">PAGE  </w:instrText>
                    </w:r>
                    <w:r>
                      <w:rPr>
                        <w:rStyle w:val="ab"/>
                      </w:rPr>
                      <w:fldChar w:fldCharType="separate"/>
                    </w:r>
                    <w:r>
                      <w:rPr>
                        <w:rStyle w:val="ab"/>
                      </w:rPr>
                      <w:t>22</w:t>
                    </w:r>
                    <w:r>
                      <w:rPr>
                        <w:rStyle w:val="ab"/>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979981"/>
      <w:showingPlcHdr/>
    </w:sdtPr>
    <w:sdtContent>
      <w:p w14:paraId="380F7F33" w14:textId="68D8F618" w:rsidR="00A02CA5" w:rsidRDefault="00F213CD">
        <w:pPr>
          <w:pStyle w:val="aff6"/>
          <w:tabs>
            <w:tab w:val="clear" w:pos="4153"/>
            <w:tab w:val="clear" w:pos="8306"/>
            <w:tab w:val="center" w:pos="4677"/>
            <w:tab w:val="right" w:pos="9355"/>
          </w:tabs>
          <w:jc w:val="right"/>
        </w:pPr>
        <w:r>
          <w:t xml:space="preserve">     </w:t>
        </w:r>
      </w:p>
    </w:sdtContent>
  </w:sdt>
  <w:p w14:paraId="458F9527" w14:textId="77777777" w:rsidR="00A02CA5" w:rsidRDefault="00A02CA5">
    <w:pPr>
      <w:pStyle w:val="aff6"/>
      <w:tabs>
        <w:tab w:val="clear" w:pos="4153"/>
        <w:tab w:val="clear" w:pos="8306"/>
        <w:tab w:val="center" w:pos="4677"/>
        <w:tab w:val="right" w:pos="93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A2037" w14:textId="77777777" w:rsidR="008204D5" w:rsidRDefault="008204D5">
      <w:r>
        <w:separator/>
      </w:r>
    </w:p>
  </w:footnote>
  <w:footnote w:type="continuationSeparator" w:id="0">
    <w:p w14:paraId="42ADB969" w14:textId="77777777" w:rsidR="008204D5" w:rsidRDefault="008204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6BDC" w14:textId="77777777" w:rsidR="00A02CA5" w:rsidRDefault="00000000">
    <w:pPr>
      <w:pStyle w:val="af9"/>
      <w:tabs>
        <w:tab w:val="clear" w:pos="4153"/>
        <w:tab w:val="clear" w:pos="8306"/>
        <w:tab w:val="center" w:pos="4677"/>
        <w:tab w:val="right" w:pos="9355"/>
      </w:tabs>
    </w:pPr>
    <w:r>
      <w:rPr>
        <w:noProof/>
      </w:rPr>
      <mc:AlternateContent>
        <mc:Choice Requires="wpg">
          <w:drawing>
            <wp:anchor distT="0" distB="0" distL="114300" distR="114300" simplePos="0" relativeHeight="251660288" behindDoc="0" locked="0" layoutInCell="1" allowOverlap="1" wp14:anchorId="36EFC163" wp14:editId="26DABD4C">
              <wp:simplePos x="0" y="0"/>
              <wp:positionH relativeFrom="column">
                <wp:posOffset>-386715</wp:posOffset>
              </wp:positionH>
              <wp:positionV relativeFrom="paragraph">
                <wp:posOffset>-258445</wp:posOffset>
              </wp:positionV>
              <wp:extent cx="6662420" cy="10377805"/>
              <wp:effectExtent l="0" t="12700" r="5080" b="0"/>
              <wp:wrapNone/>
              <wp:docPr id="10" name="Группа 10"/>
              <wp:cNvGraphicFramePr/>
              <a:graphic xmlns:a="http://schemas.openxmlformats.org/drawingml/2006/main">
                <a:graphicData uri="http://schemas.microsoft.com/office/word/2010/wordprocessingGroup">
                  <wpg:wgp>
                    <wpg:cNvGrpSpPr/>
                    <wpg:grpSpPr>
                      <a:xfrm>
                        <a:off x="0" y="0"/>
                        <a:ext cx="6662420" cy="10377568"/>
                        <a:chOff x="1117" y="369"/>
                        <a:chExt cx="10492" cy="16208"/>
                      </a:xfrm>
                    </wpg:grpSpPr>
                    <wps:wsp>
                      <wps:cNvPr id="11" name="Rectangle 378"/>
                      <wps:cNvSpPr>
                        <a:spLocks noChangeArrowheads="1"/>
                      </wps:cNvSpPr>
                      <wps:spPr bwMode="auto">
                        <a:xfrm>
                          <a:off x="9248" y="15431"/>
                          <a:ext cx="203" cy="219"/>
                        </a:xfrm>
                        <a:prstGeom prst="rect">
                          <a:avLst/>
                        </a:prstGeom>
                        <a:noFill/>
                        <a:ln>
                          <a:noFill/>
                        </a:ln>
                        <a:effectLst/>
                      </wps:spPr>
                      <wps:txbx>
                        <w:txbxContent>
                          <w:p w14:paraId="1F559B2D" w14:textId="77777777" w:rsidR="00A02CA5" w:rsidRDefault="00000000">
                            <w:pPr>
                              <w:pStyle w:val="afff5"/>
                              <w:rPr>
                                <w:rFonts w:ascii="GOST type A" w:hAnsi="GOST type A"/>
                              </w:rPr>
                            </w:pPr>
                            <w:r>
                              <w:rPr>
                                <w:rFonts w:ascii="GOST type A" w:hAnsi="GOST type A"/>
                              </w:rPr>
                              <w:t>П</w:t>
                            </w:r>
                          </w:p>
                        </w:txbxContent>
                      </wps:txbx>
                      <wps:bodyPr rot="0" vert="horz" wrap="square" lIns="12700" tIns="12700" rIns="12700" bIns="12700" anchor="t" anchorCtr="0" upright="1">
                        <a:noAutofit/>
                      </wps:bodyPr>
                    </wps:wsp>
                    <wps:wsp>
                      <wps:cNvPr id="12" name="Rectangle 379"/>
                      <wps:cNvSpPr>
                        <a:spLocks noChangeArrowheads="1"/>
                      </wps:cNvSpPr>
                      <wps:spPr bwMode="auto">
                        <a:xfrm>
                          <a:off x="6239" y="14514"/>
                          <a:ext cx="4006" cy="554"/>
                        </a:xfrm>
                        <a:prstGeom prst="rect">
                          <a:avLst/>
                        </a:prstGeom>
                        <a:noFill/>
                        <a:ln>
                          <a:noFill/>
                        </a:ln>
                        <a:effectLst/>
                      </wps:spPr>
                      <wps:txbx>
                        <w:txbxContent>
                          <w:p w14:paraId="4809C06B" w14:textId="77777777" w:rsidR="00A02CA5" w:rsidRDefault="00000000">
                            <w:pPr>
                              <w:pStyle w:val="afff4"/>
                              <w:ind w:right="-113" w:firstLine="454"/>
                              <w:jc w:val="center"/>
                              <w:rPr>
                                <w:rFonts w:ascii="GOST type A" w:hAnsi="GOST type A"/>
                                <w:i/>
                                <w:iCs/>
                                <w:sz w:val="36"/>
                                <w:szCs w:val="36"/>
                              </w:rPr>
                            </w:pPr>
                            <w:r>
                              <w:rPr>
                                <w:rFonts w:ascii="GOST type A" w:hAnsi="GOST type A"/>
                                <w:i/>
                                <w:iCs/>
                                <w:sz w:val="36"/>
                                <w:szCs w:val="36"/>
                              </w:rPr>
                              <w:t>ОКЭИ 09.02.07 9023.</w:t>
                            </w:r>
                            <w:r>
                              <w:rPr>
                                <w:rFonts w:ascii="GOST type A" w:hAnsi="GOST type A"/>
                                <w:i/>
                                <w:iCs/>
                                <w:sz w:val="36"/>
                                <w:szCs w:val="36"/>
                                <w:lang w:val="en-US"/>
                              </w:rPr>
                              <w:t xml:space="preserve"> </w:t>
                            </w:r>
                            <w:r>
                              <w:rPr>
                                <w:rFonts w:ascii="GOST type A" w:hAnsi="GOST type A"/>
                                <w:i/>
                                <w:iCs/>
                                <w:sz w:val="36"/>
                                <w:szCs w:val="36"/>
                              </w:rPr>
                              <w:t>15 П</w:t>
                            </w:r>
                          </w:p>
                          <w:p w14:paraId="39279A18" w14:textId="77777777" w:rsidR="00A02CA5" w:rsidRDefault="00A02CA5">
                            <w:pPr>
                              <w:pStyle w:val="aff6"/>
                              <w:tabs>
                                <w:tab w:val="clear" w:pos="4153"/>
                                <w:tab w:val="clear" w:pos="8306"/>
                                <w:tab w:val="center" w:pos="4677"/>
                                <w:tab w:val="right" w:pos="9355"/>
                              </w:tabs>
                              <w:rPr>
                                <w:sz w:val="36"/>
                              </w:rPr>
                            </w:pPr>
                          </w:p>
                        </w:txbxContent>
                      </wps:txbx>
                      <wps:bodyPr rot="0" vert="horz" wrap="square" lIns="12700" tIns="12700" rIns="12700" bIns="12700" anchor="t" anchorCtr="0" upright="1">
                        <a:noAutofit/>
                      </wps:bodyPr>
                    </wps:wsp>
                    <wps:wsp>
                      <wps:cNvPr id="13" name="Rectangle 380"/>
                      <wps:cNvSpPr>
                        <a:spLocks noChangeArrowheads="1"/>
                      </wps:cNvSpPr>
                      <wps:spPr bwMode="auto">
                        <a:xfrm>
                          <a:off x="8992" y="15776"/>
                          <a:ext cx="2544" cy="608"/>
                        </a:xfrm>
                        <a:prstGeom prst="rect">
                          <a:avLst/>
                        </a:prstGeom>
                        <a:noFill/>
                        <a:ln>
                          <a:noFill/>
                        </a:ln>
                        <a:effectLst/>
                      </wps:spPr>
                      <wps:txbx>
                        <w:txbxContent>
                          <w:p w14:paraId="633C1A58" w14:textId="77777777" w:rsidR="00A02CA5" w:rsidRDefault="00000000">
                            <w:pPr>
                              <w:pStyle w:val="aff6"/>
                              <w:tabs>
                                <w:tab w:val="clear" w:pos="4153"/>
                                <w:tab w:val="clear" w:pos="8306"/>
                                <w:tab w:val="center" w:pos="4677"/>
                                <w:tab w:val="right" w:pos="9355"/>
                              </w:tabs>
                              <w:jc w:val="center"/>
                              <w:rPr>
                                <w:rFonts w:ascii="GOST type A" w:hAnsi="GOST type A"/>
                                <w:i/>
                                <w:szCs w:val="20"/>
                              </w:rPr>
                            </w:pPr>
                            <w:r>
                              <w:rPr>
                                <w:rFonts w:ascii="GOST type A" w:hAnsi="GOST type A"/>
                                <w:i/>
                                <w:color w:val="000000"/>
                                <w:szCs w:val="20"/>
                              </w:rPr>
                              <w:t>Отделение</w:t>
                            </w:r>
                            <w:r>
                              <w:rPr>
                                <w:rFonts w:ascii="Arial" w:hAnsi="Arial" w:cs="Arial"/>
                                <w:i/>
                                <w:color w:val="000000"/>
                                <w:szCs w:val="20"/>
                              </w:rPr>
                              <w:t xml:space="preserve"> </w:t>
                            </w:r>
                            <w:r>
                              <w:rPr>
                                <w:rFonts w:ascii="GOST type A" w:hAnsi="GOST type A" w:cs="Arial"/>
                                <w:i/>
                                <w:color w:val="000000"/>
                                <w:szCs w:val="20"/>
                              </w:rPr>
                              <w:t>информационных технологий</w:t>
                            </w:r>
                            <w:r>
                              <w:rPr>
                                <w:rFonts w:ascii="GOST type A" w:hAnsi="GOST type A"/>
                                <w:i/>
                                <w:color w:val="000000"/>
                                <w:szCs w:val="20"/>
                              </w:rPr>
                              <w:t xml:space="preserve">, </w:t>
                            </w:r>
                            <w:r>
                              <w:rPr>
                                <w:rFonts w:ascii="GOST type A" w:hAnsi="GOST type A" w:cs="GOST type A"/>
                                <w:i/>
                                <w:color w:val="000000"/>
                                <w:szCs w:val="20"/>
                              </w:rPr>
                              <w:t>гр</w:t>
                            </w:r>
                            <w:r>
                              <w:rPr>
                                <w:rFonts w:ascii="GOST type A" w:hAnsi="GOST type A"/>
                                <w:i/>
                                <w:color w:val="000000"/>
                                <w:szCs w:val="20"/>
                              </w:rPr>
                              <w:t>. 4пк2</w:t>
                            </w:r>
                            <w:r>
                              <w:rPr>
                                <w:rFonts w:ascii="GOST type A" w:hAnsi="GOST type A"/>
                                <w:i/>
                                <w:szCs w:val="20"/>
                              </w:rPr>
                              <w:t xml:space="preserve"> </w:t>
                            </w:r>
                          </w:p>
                        </w:txbxContent>
                      </wps:txbx>
                      <wps:bodyPr rot="0" vert="horz" wrap="square" lIns="12700" tIns="12700" rIns="12700" bIns="12700" anchor="t" anchorCtr="0" upright="1">
                        <a:noAutofit/>
                      </wps:bodyPr>
                    </wps:wsp>
                    <wps:wsp>
                      <wps:cNvPr id="14" name="Rectangle 381"/>
                      <wps:cNvSpPr>
                        <a:spLocks noChangeArrowheads="1"/>
                      </wps:cNvSpPr>
                      <wps:spPr bwMode="auto">
                        <a:xfrm>
                          <a:off x="2141" y="15224"/>
                          <a:ext cx="1222" cy="259"/>
                        </a:xfrm>
                        <a:prstGeom prst="rect">
                          <a:avLst/>
                        </a:prstGeom>
                        <a:noFill/>
                        <a:ln>
                          <a:noFill/>
                        </a:ln>
                        <a:effectLst/>
                      </wps:spPr>
                      <wps:txbx>
                        <w:txbxContent>
                          <w:p w14:paraId="03A69FDA" w14:textId="77777777" w:rsidR="00A02CA5" w:rsidRDefault="00000000">
                            <w:pPr>
                              <w:rPr>
                                <w:rFonts w:ascii="GOST type A" w:hAnsi="GOST type A"/>
                                <w:i/>
                                <w:sz w:val="20"/>
                              </w:rPr>
                            </w:pPr>
                            <w:r>
                              <w:rPr>
                                <w:rFonts w:ascii="GOST type A" w:hAnsi="GOST type A"/>
                                <w:i/>
                                <w:sz w:val="20"/>
                              </w:rPr>
                              <w:t>Логинов С.А.</w:t>
                            </w:r>
                          </w:p>
                        </w:txbxContent>
                      </wps:txbx>
                      <wps:bodyPr rot="0" vert="horz" wrap="square" lIns="12700" tIns="12700" rIns="12700" bIns="12700" anchor="t" anchorCtr="0" upright="1">
                        <a:noAutofit/>
                      </wps:bodyPr>
                    </wps:wsp>
                    <wps:wsp>
                      <wps:cNvPr id="15" name="Rectangle 384"/>
                      <wps:cNvSpPr>
                        <a:spLocks noChangeArrowheads="1"/>
                      </wps:cNvSpPr>
                      <wps:spPr bwMode="auto">
                        <a:xfrm>
                          <a:off x="1165" y="14887"/>
                          <a:ext cx="303" cy="236"/>
                        </a:xfrm>
                        <a:prstGeom prst="rect">
                          <a:avLst/>
                        </a:prstGeom>
                        <a:noFill/>
                        <a:ln>
                          <a:noFill/>
                        </a:ln>
                        <a:effectLst/>
                      </wps:spPr>
                      <wps:txbx>
                        <w:txbxContent>
                          <w:p w14:paraId="3B217A42" w14:textId="77777777" w:rsidR="00A02CA5" w:rsidRDefault="00000000">
                            <w:pPr>
                              <w:pStyle w:val="afff5"/>
                              <w:rPr>
                                <w:rFonts w:ascii="GOST type A" w:hAnsi="GOST type A"/>
                              </w:rPr>
                            </w:pPr>
                            <w:r>
                              <w:rPr>
                                <w:rFonts w:ascii="GOST type A" w:hAnsi="GOST type A"/>
                              </w:rPr>
                              <w:t>Изм.</w:t>
                            </w:r>
                          </w:p>
                        </w:txbxContent>
                      </wps:txbx>
                      <wps:bodyPr rot="0" vert="horz" wrap="square" lIns="0" tIns="0" rIns="0" bIns="0" anchor="t" anchorCtr="0" upright="1">
                        <a:noAutofit/>
                      </wps:bodyPr>
                    </wps:wsp>
                    <wps:wsp>
                      <wps:cNvPr id="16" name="Rectangle 385"/>
                      <wps:cNvSpPr>
                        <a:spLocks noChangeArrowheads="1"/>
                      </wps:cNvSpPr>
                      <wps:spPr bwMode="auto">
                        <a:xfrm>
                          <a:off x="1589" y="14913"/>
                          <a:ext cx="408" cy="154"/>
                        </a:xfrm>
                        <a:prstGeom prst="rect">
                          <a:avLst/>
                        </a:prstGeom>
                        <a:noFill/>
                        <a:ln>
                          <a:noFill/>
                        </a:ln>
                        <a:effectLst/>
                      </wps:spPr>
                      <wps:txbx>
                        <w:txbxContent>
                          <w:p w14:paraId="7ACC6E22" w14:textId="77777777" w:rsidR="00A02CA5" w:rsidRDefault="00000000">
                            <w:pPr>
                              <w:pStyle w:val="afff5"/>
                              <w:rPr>
                                <w:rFonts w:ascii="GOST type A" w:hAnsi="GOST type A"/>
                                <w:sz w:val="14"/>
                              </w:rPr>
                            </w:pPr>
                            <w:r>
                              <w:rPr>
                                <w:rFonts w:ascii="GOST type A" w:hAnsi="GOST type A"/>
                                <w:sz w:val="14"/>
                              </w:rPr>
                              <w:t>Лист</w:t>
                            </w:r>
                          </w:p>
                        </w:txbxContent>
                      </wps:txbx>
                      <wps:bodyPr rot="0" vert="horz" wrap="square" lIns="0" tIns="0" rIns="0" bIns="0" anchor="t" anchorCtr="0" upright="1">
                        <a:noAutofit/>
                      </wps:bodyPr>
                    </wps:wsp>
                    <wps:wsp>
                      <wps:cNvPr id="17" name="Rectangle 386"/>
                      <wps:cNvSpPr>
                        <a:spLocks noChangeArrowheads="1"/>
                      </wps:cNvSpPr>
                      <wps:spPr bwMode="auto">
                        <a:xfrm>
                          <a:off x="2141" y="14895"/>
                          <a:ext cx="1202" cy="218"/>
                        </a:xfrm>
                        <a:prstGeom prst="rect">
                          <a:avLst/>
                        </a:prstGeom>
                        <a:noFill/>
                        <a:ln>
                          <a:noFill/>
                        </a:ln>
                        <a:effectLst/>
                      </wps:spPr>
                      <wps:txbx>
                        <w:txbxContent>
                          <w:p w14:paraId="0756CDDB" w14:textId="77777777" w:rsidR="00A02CA5" w:rsidRDefault="00000000">
                            <w:pPr>
                              <w:pStyle w:val="afff5"/>
                              <w:rPr>
                                <w:rFonts w:ascii="GOST type A" w:hAnsi="GOST type A"/>
                              </w:rPr>
                            </w:pPr>
                            <w:r>
                              <w:rPr>
                                <w:rFonts w:ascii="GOST type A" w:hAnsi="GOST type A"/>
                              </w:rPr>
                              <w:t>№ докум.</w:t>
                            </w:r>
                          </w:p>
                        </w:txbxContent>
                      </wps:txbx>
                      <wps:bodyPr rot="0" vert="horz" wrap="square" lIns="0" tIns="0" rIns="0" bIns="0" anchor="t" anchorCtr="0" upright="1">
                        <a:noAutofit/>
                      </wps:bodyPr>
                    </wps:wsp>
                    <wps:wsp>
                      <wps:cNvPr id="18" name="Rectangle 387"/>
                      <wps:cNvSpPr>
                        <a:spLocks noChangeArrowheads="1"/>
                      </wps:cNvSpPr>
                      <wps:spPr bwMode="auto">
                        <a:xfrm>
                          <a:off x="3550" y="14886"/>
                          <a:ext cx="501" cy="198"/>
                        </a:xfrm>
                        <a:prstGeom prst="rect">
                          <a:avLst/>
                        </a:prstGeom>
                        <a:noFill/>
                        <a:ln>
                          <a:noFill/>
                        </a:ln>
                        <a:effectLst/>
                      </wps:spPr>
                      <wps:txbx>
                        <w:txbxContent>
                          <w:p w14:paraId="0AD4EE6A" w14:textId="77777777" w:rsidR="00A02CA5" w:rsidRDefault="00000000">
                            <w:pPr>
                              <w:pStyle w:val="afff5"/>
                              <w:rPr>
                                <w:rFonts w:ascii="GOST type A" w:hAnsi="GOST type A"/>
                              </w:rPr>
                            </w:pPr>
                            <w:r>
                              <w:rPr>
                                <w:rFonts w:ascii="GOST type A" w:hAnsi="GOST type A"/>
                              </w:rPr>
                              <w:t>Подп.</w:t>
                            </w:r>
                          </w:p>
                        </w:txbxContent>
                      </wps:txbx>
                      <wps:bodyPr rot="0" vert="horz" wrap="square" lIns="0" tIns="0" rIns="0" bIns="0" anchor="t" anchorCtr="0" upright="1">
                        <a:noAutofit/>
                      </wps:bodyPr>
                    </wps:wsp>
                    <wps:wsp>
                      <wps:cNvPr id="19" name="Rectangle 388"/>
                      <wps:cNvSpPr>
                        <a:spLocks noChangeArrowheads="1"/>
                      </wps:cNvSpPr>
                      <wps:spPr bwMode="auto">
                        <a:xfrm>
                          <a:off x="1165" y="15226"/>
                          <a:ext cx="688" cy="205"/>
                        </a:xfrm>
                        <a:prstGeom prst="rect">
                          <a:avLst/>
                        </a:prstGeom>
                        <a:noFill/>
                        <a:ln>
                          <a:noFill/>
                        </a:ln>
                        <a:effectLst/>
                      </wps:spPr>
                      <wps:txbx>
                        <w:txbxContent>
                          <w:p w14:paraId="7B5ADFE9" w14:textId="77777777" w:rsidR="00A02CA5" w:rsidRDefault="00000000">
                            <w:pPr>
                              <w:pStyle w:val="afff5"/>
                              <w:rPr>
                                <w:sz w:val="20"/>
                                <w:szCs w:val="20"/>
                              </w:rPr>
                            </w:pPr>
                            <w:r>
                              <w:rPr>
                                <w:rFonts w:ascii="GOST type A" w:hAnsi="GOST type A"/>
                                <w:sz w:val="20"/>
                                <w:szCs w:val="20"/>
                              </w:rPr>
                              <w:t>Разраб</w:t>
                            </w:r>
                            <w:r>
                              <w:rPr>
                                <w:sz w:val="20"/>
                                <w:szCs w:val="20"/>
                              </w:rPr>
                              <w:t>.</w:t>
                            </w:r>
                          </w:p>
                        </w:txbxContent>
                      </wps:txbx>
                      <wps:bodyPr rot="0" vert="horz" wrap="square" lIns="0" tIns="0" rIns="0" bIns="0" anchor="t" anchorCtr="0" upright="1">
                        <a:noAutofit/>
                      </wps:bodyPr>
                    </wps:wsp>
                    <wps:wsp>
                      <wps:cNvPr id="20" name="Rectangle 389"/>
                      <wps:cNvSpPr>
                        <a:spLocks noChangeArrowheads="1"/>
                      </wps:cNvSpPr>
                      <wps:spPr bwMode="auto">
                        <a:xfrm>
                          <a:off x="4330" y="14887"/>
                          <a:ext cx="485" cy="236"/>
                        </a:xfrm>
                        <a:prstGeom prst="rect">
                          <a:avLst/>
                        </a:prstGeom>
                        <a:noFill/>
                        <a:ln>
                          <a:noFill/>
                        </a:ln>
                        <a:effectLst/>
                      </wps:spPr>
                      <wps:txbx>
                        <w:txbxContent>
                          <w:p w14:paraId="6B028781" w14:textId="77777777" w:rsidR="00A02CA5" w:rsidRDefault="00000000">
                            <w:pPr>
                              <w:pStyle w:val="afff5"/>
                              <w:rPr>
                                <w:rFonts w:ascii="GOST type A" w:hAnsi="GOST type A"/>
                              </w:rPr>
                            </w:pPr>
                            <w:r>
                              <w:rPr>
                                <w:rFonts w:ascii="GOST type A" w:hAnsi="GOST type A"/>
                              </w:rPr>
                              <w:t>дата</w:t>
                            </w:r>
                          </w:p>
                        </w:txbxContent>
                      </wps:txbx>
                      <wps:bodyPr rot="0" vert="horz" wrap="square" lIns="0" tIns="0" rIns="0" bIns="0" anchor="t" anchorCtr="0" upright="1">
                        <a:noAutofit/>
                      </wps:bodyPr>
                    </wps:wsp>
                    <wps:wsp>
                      <wps:cNvPr id="21" name="Rectangle 390"/>
                      <wps:cNvSpPr>
                        <a:spLocks noChangeArrowheads="1"/>
                      </wps:cNvSpPr>
                      <wps:spPr bwMode="auto">
                        <a:xfrm>
                          <a:off x="1216" y="15547"/>
                          <a:ext cx="709" cy="221"/>
                        </a:xfrm>
                        <a:prstGeom prst="rect">
                          <a:avLst/>
                        </a:prstGeom>
                        <a:noFill/>
                        <a:ln>
                          <a:noFill/>
                        </a:ln>
                        <a:effectLst/>
                      </wps:spPr>
                      <wps:txbx>
                        <w:txbxContent>
                          <w:p w14:paraId="5BAEF98B" w14:textId="77777777" w:rsidR="00A02CA5" w:rsidRDefault="00000000">
                            <w:pPr>
                              <w:pStyle w:val="afff5"/>
                              <w:jc w:val="left"/>
                              <w:rPr>
                                <w:sz w:val="20"/>
                                <w:szCs w:val="20"/>
                              </w:rPr>
                            </w:pPr>
                            <w:r>
                              <w:rPr>
                                <w:rFonts w:ascii="GOST type A" w:hAnsi="GOST type A"/>
                                <w:sz w:val="20"/>
                                <w:szCs w:val="20"/>
                              </w:rPr>
                              <w:t>Провер</w:t>
                            </w:r>
                            <w:r>
                              <w:rPr>
                                <w:sz w:val="20"/>
                                <w:szCs w:val="20"/>
                              </w:rPr>
                              <w:t>.</w:t>
                            </w:r>
                          </w:p>
                        </w:txbxContent>
                      </wps:txbx>
                      <wps:bodyPr rot="0" vert="horz" wrap="square" lIns="0" tIns="0" rIns="0" bIns="0" anchor="t" anchorCtr="0" upright="1">
                        <a:noAutofit/>
                      </wps:bodyPr>
                    </wps:wsp>
                    <wps:wsp>
                      <wps:cNvPr id="22" name="Rectangle 393"/>
                      <wps:cNvSpPr>
                        <a:spLocks noChangeArrowheads="1"/>
                      </wps:cNvSpPr>
                      <wps:spPr bwMode="auto">
                        <a:xfrm>
                          <a:off x="1210" y="15892"/>
                          <a:ext cx="793" cy="224"/>
                        </a:xfrm>
                        <a:prstGeom prst="rect">
                          <a:avLst/>
                        </a:prstGeom>
                        <a:noFill/>
                        <a:ln>
                          <a:noFill/>
                        </a:ln>
                        <a:effectLst/>
                      </wps:spPr>
                      <wps:txbx>
                        <w:txbxContent>
                          <w:p w14:paraId="68B67C86" w14:textId="77777777" w:rsidR="00A02CA5" w:rsidRDefault="00000000">
                            <w:pPr>
                              <w:pStyle w:val="afff5"/>
                              <w:jc w:val="left"/>
                              <w:rPr>
                                <w:rFonts w:ascii="GOST type A" w:hAnsi="GOST type A"/>
                                <w:sz w:val="20"/>
                                <w:szCs w:val="22"/>
                              </w:rPr>
                            </w:pPr>
                            <w:r>
                              <w:rPr>
                                <w:rFonts w:ascii="GOST type A" w:hAnsi="GOST type A"/>
                                <w:sz w:val="20"/>
                                <w:szCs w:val="22"/>
                              </w:rPr>
                              <w:t>Руковод.</w:t>
                            </w:r>
                          </w:p>
                        </w:txbxContent>
                      </wps:txbx>
                      <wps:bodyPr rot="0" vert="horz" wrap="square" lIns="0" tIns="0" rIns="0" bIns="0" anchor="t" anchorCtr="0" upright="1">
                        <a:noAutofit/>
                      </wps:bodyPr>
                    </wps:wsp>
                    <wpg:grpSp>
                      <wpg:cNvPr id="23" name="Group 394"/>
                      <wpg:cNvGrpSpPr/>
                      <wpg:grpSpPr>
                        <a:xfrm>
                          <a:off x="9248" y="15393"/>
                          <a:ext cx="283" cy="283"/>
                          <a:chOff x="0" y="0"/>
                          <a:chExt cx="19872" cy="19929"/>
                        </a:xfrm>
                      </wpg:grpSpPr>
                      <wps:wsp>
                        <wps:cNvPr id="24" name="Freeform 395"/>
                        <wps:cNvSpPr/>
                        <wps:spPr bwMode="auto">
                          <a:xfrm>
                            <a:off x="0" y="0"/>
                            <a:ext cx="69" cy="19929"/>
                          </a:xfrm>
                          <a:custGeom>
                            <a:avLst/>
                            <a:gdLst>
                              <a:gd name="T0" fmla="*/ 0 w 20000"/>
                              <a:gd name="T1" fmla="*/ 19929 h 20000"/>
                              <a:gd name="T2" fmla="*/ 0 w 20000"/>
                              <a:gd name="T3" fmla="*/ 0 h 20000"/>
                            </a:gdLst>
                            <a:ahLst/>
                            <a:cxnLst>
                              <a:cxn ang="0">
                                <a:pos x="T0" y="T1"/>
                              </a:cxn>
                              <a:cxn ang="0">
                                <a:pos x="T2" y="T3"/>
                              </a:cxn>
                            </a:cxnLst>
                            <a:rect l="0" t="0" r="r" b="b"/>
                            <a:pathLst>
                              <a:path w="20000" h="20000">
                                <a:moveTo>
                                  <a:pt x="0" y="19929"/>
                                </a:moveTo>
                                <a:lnTo>
                                  <a:pt x="0" y="0"/>
                                </a:lnTo>
                              </a:path>
                            </a:pathLst>
                          </a:custGeom>
                          <a:noFill/>
                          <a:ln w="3175" cap="flat">
                            <a:solidFill>
                              <a:srgbClr val="000000"/>
                            </a:solidFill>
                            <a:prstDash val="solid"/>
                            <a:round/>
                            <a:headEnd type="none" w="med" len="med"/>
                            <a:tailEnd type="none" w="med" len="med"/>
                          </a:ln>
                          <a:effectLst/>
                        </wps:spPr>
                        <wps:bodyPr rot="0" vert="horz" wrap="square" lIns="91440" tIns="45720" rIns="91440" bIns="45720" anchor="t" anchorCtr="0" upright="1">
                          <a:noAutofit/>
                        </wps:bodyPr>
                      </wps:wsp>
                      <wps:wsp>
                        <wps:cNvPr id="25" name="Freeform 396"/>
                        <wps:cNvSpPr/>
                        <wps:spPr bwMode="auto">
                          <a:xfrm>
                            <a:off x="19803" y="0"/>
                            <a:ext cx="69" cy="19929"/>
                          </a:xfrm>
                          <a:custGeom>
                            <a:avLst/>
                            <a:gdLst>
                              <a:gd name="T0" fmla="*/ 0 w 20000"/>
                              <a:gd name="T1" fmla="*/ 0 h 20000"/>
                              <a:gd name="T2" fmla="*/ 0 w 20000"/>
                              <a:gd name="T3" fmla="*/ 19929 h 20000"/>
                            </a:gdLst>
                            <a:ahLst/>
                            <a:cxnLst>
                              <a:cxn ang="0">
                                <a:pos x="T0" y="T1"/>
                              </a:cxn>
                              <a:cxn ang="0">
                                <a:pos x="T2" y="T3"/>
                              </a:cxn>
                            </a:cxnLst>
                            <a:rect l="0" t="0" r="r" b="b"/>
                            <a:pathLst>
                              <a:path w="20000" h="20000">
                                <a:moveTo>
                                  <a:pt x="0" y="0"/>
                                </a:moveTo>
                                <a:lnTo>
                                  <a:pt x="0" y="19929"/>
                                </a:lnTo>
                              </a:path>
                            </a:pathLst>
                          </a:custGeom>
                          <a:noFill/>
                          <a:ln w="3175" cap="flat">
                            <a:solidFill>
                              <a:srgbClr val="000000"/>
                            </a:solidFill>
                            <a:prstDash val="solid"/>
                            <a:round/>
                            <a:headEnd type="none" w="med" len="med"/>
                            <a:tailEnd type="none" w="med" len="med"/>
                          </a:ln>
                          <a:effectLst/>
                        </wps:spPr>
                        <wps:bodyPr rot="0" vert="horz" wrap="square" lIns="91440" tIns="45720" rIns="91440" bIns="45720" anchor="t" anchorCtr="0" upright="1">
                          <a:noAutofit/>
                        </wps:bodyPr>
                      </wps:wsp>
                    </wpg:grpSp>
                    <wps:wsp>
                      <wps:cNvPr id="26" name="Rectangle 397"/>
                      <wps:cNvSpPr>
                        <a:spLocks noChangeArrowheads="1"/>
                      </wps:cNvSpPr>
                      <wps:spPr bwMode="auto">
                        <a:xfrm>
                          <a:off x="9053" y="15153"/>
                          <a:ext cx="656" cy="217"/>
                        </a:xfrm>
                        <a:prstGeom prst="rect">
                          <a:avLst/>
                        </a:prstGeom>
                        <a:noFill/>
                        <a:ln>
                          <a:noFill/>
                        </a:ln>
                        <a:effectLst/>
                      </wps:spPr>
                      <wps:txbx>
                        <w:txbxContent>
                          <w:p w14:paraId="4F6C6469" w14:textId="77777777" w:rsidR="00A02CA5" w:rsidRDefault="00000000">
                            <w:pPr>
                              <w:pStyle w:val="afff5"/>
                              <w:rPr>
                                <w:rFonts w:ascii="GOST type A" w:hAnsi="GOST type A"/>
                              </w:rPr>
                            </w:pPr>
                            <w:r>
                              <w:rPr>
                                <w:rFonts w:ascii="GOST type A" w:hAnsi="GOST type A"/>
                              </w:rPr>
                              <w:t>Лит.</w:t>
                            </w:r>
                          </w:p>
                        </w:txbxContent>
                      </wps:txbx>
                      <wps:bodyPr rot="0" vert="horz" wrap="square" lIns="0" tIns="0" rIns="0" bIns="0" anchor="t" anchorCtr="0" upright="1">
                        <a:noAutofit/>
                      </wps:bodyPr>
                    </wps:wsp>
                    <wps:wsp>
                      <wps:cNvPr id="27" name="Rectangle 398"/>
                      <wps:cNvSpPr>
                        <a:spLocks noChangeArrowheads="1"/>
                      </wps:cNvSpPr>
                      <wps:spPr bwMode="auto">
                        <a:xfrm>
                          <a:off x="9924" y="15149"/>
                          <a:ext cx="692" cy="237"/>
                        </a:xfrm>
                        <a:prstGeom prst="rect">
                          <a:avLst/>
                        </a:prstGeom>
                        <a:noFill/>
                        <a:ln>
                          <a:noFill/>
                        </a:ln>
                        <a:effectLst/>
                      </wps:spPr>
                      <wps:txbx>
                        <w:txbxContent>
                          <w:p w14:paraId="2EF4ED7D" w14:textId="77777777" w:rsidR="00A02CA5" w:rsidRDefault="00000000">
                            <w:pPr>
                              <w:pStyle w:val="afff5"/>
                              <w:rPr>
                                <w:rFonts w:ascii="GOST type A" w:hAnsi="GOST type A"/>
                              </w:rPr>
                            </w:pPr>
                            <w:r>
                              <w:rPr>
                                <w:rFonts w:ascii="GOST type A" w:hAnsi="GOST type A"/>
                              </w:rPr>
                              <w:t>Лист</w:t>
                            </w:r>
                          </w:p>
                        </w:txbxContent>
                      </wps:txbx>
                      <wps:bodyPr rot="0" vert="horz" wrap="square" lIns="0" tIns="0" rIns="0" bIns="0" anchor="t" anchorCtr="0" upright="1">
                        <a:noAutofit/>
                      </wps:bodyPr>
                    </wps:wsp>
                    <wps:wsp>
                      <wps:cNvPr id="28" name="Rectangle 399"/>
                      <wps:cNvSpPr>
                        <a:spLocks noChangeArrowheads="1"/>
                      </wps:cNvSpPr>
                      <wps:spPr bwMode="auto">
                        <a:xfrm>
                          <a:off x="10694" y="15154"/>
                          <a:ext cx="865" cy="236"/>
                        </a:xfrm>
                        <a:prstGeom prst="rect">
                          <a:avLst/>
                        </a:prstGeom>
                        <a:noFill/>
                        <a:ln>
                          <a:noFill/>
                        </a:ln>
                        <a:effectLst/>
                      </wps:spPr>
                      <wps:txbx>
                        <w:txbxContent>
                          <w:p w14:paraId="29EBFF50" w14:textId="77777777" w:rsidR="00A02CA5" w:rsidRDefault="00000000">
                            <w:pPr>
                              <w:pStyle w:val="afff5"/>
                              <w:rPr>
                                <w:rFonts w:ascii="GOST type A" w:hAnsi="GOST type A"/>
                              </w:rPr>
                            </w:pPr>
                            <w:r>
                              <w:rPr>
                                <w:rFonts w:ascii="GOST type A" w:hAnsi="GOST type A"/>
                              </w:rPr>
                              <w:t>Листов</w:t>
                            </w:r>
                          </w:p>
                        </w:txbxContent>
                      </wps:txbx>
                      <wps:bodyPr rot="0" vert="horz" wrap="square" lIns="0" tIns="0" rIns="0" bIns="0" anchor="t" anchorCtr="0" upright="1">
                        <a:noAutofit/>
                      </wps:bodyPr>
                    </wps:wsp>
                    <wps:wsp>
                      <wps:cNvPr id="29" name="Rectangle 400"/>
                      <wps:cNvSpPr>
                        <a:spLocks noChangeArrowheads="1"/>
                      </wps:cNvSpPr>
                      <wps:spPr bwMode="auto">
                        <a:xfrm>
                          <a:off x="4972" y="15279"/>
                          <a:ext cx="3908" cy="1298"/>
                        </a:xfrm>
                        <a:prstGeom prst="rect">
                          <a:avLst/>
                        </a:prstGeom>
                        <a:noFill/>
                        <a:ln>
                          <a:noFill/>
                        </a:ln>
                        <a:effectLst/>
                      </wps:spPr>
                      <wps:txbx>
                        <w:txbxContent>
                          <w:p w14:paraId="0590B23F" w14:textId="77777777" w:rsidR="00A02CA5" w:rsidRDefault="00000000">
                            <w:pPr>
                              <w:suppressAutoHyphens/>
                              <w:jc w:val="center"/>
                              <w:rPr>
                                <w:rFonts w:ascii="GOST type A" w:hAnsi="GOST type A"/>
                                <w:i/>
                                <w:color w:val="000000"/>
                                <w:sz w:val="28"/>
                                <w:szCs w:val="32"/>
                              </w:rPr>
                            </w:pPr>
                            <w:r>
                              <w:rPr>
                                <w:rFonts w:ascii="GOST type A" w:hAnsi="GOST type A"/>
                                <w:i/>
                                <w:color w:val="000000"/>
                                <w:sz w:val="28"/>
                                <w:szCs w:val="32"/>
                              </w:rPr>
                              <w:t>ПМ.02 Осуществление интеграции программных модулей</w:t>
                            </w:r>
                          </w:p>
                        </w:txbxContent>
                      </wps:txbx>
                      <wps:bodyPr rot="0" vert="horz" wrap="square" lIns="12700" tIns="12700" rIns="12700" bIns="12700" anchor="t" anchorCtr="0" upright="1">
                        <a:noAutofit/>
                      </wps:bodyPr>
                    </wps:wsp>
                    <wps:wsp>
                      <wps:cNvPr id="30" name="Rectangle 401"/>
                      <wps:cNvSpPr>
                        <a:spLocks noChangeArrowheads="1"/>
                      </wps:cNvSpPr>
                      <wps:spPr bwMode="auto">
                        <a:xfrm>
                          <a:off x="2124" y="15569"/>
                          <a:ext cx="1260" cy="255"/>
                        </a:xfrm>
                        <a:prstGeom prst="rect">
                          <a:avLst/>
                        </a:prstGeom>
                        <a:noFill/>
                        <a:ln>
                          <a:noFill/>
                        </a:ln>
                        <a:effectLst/>
                      </wps:spPr>
                      <wps:txbx>
                        <w:txbxContent>
                          <w:p w14:paraId="3AFC7D89" w14:textId="77777777" w:rsidR="00A02CA5" w:rsidRDefault="00000000">
                            <w:pPr>
                              <w:rPr>
                                <w:rFonts w:ascii="GOST type A" w:hAnsi="GOST type A"/>
                                <w:i/>
                                <w:sz w:val="20"/>
                              </w:rPr>
                            </w:pPr>
                            <w:r>
                              <w:rPr>
                                <w:rFonts w:ascii="GOST type A" w:hAnsi="GOST type A"/>
                                <w:i/>
                                <w:sz w:val="20"/>
                              </w:rPr>
                              <w:t>Андреева Л.В.</w:t>
                            </w:r>
                          </w:p>
                          <w:p w14:paraId="0368CC09" w14:textId="77777777" w:rsidR="00A02CA5" w:rsidRDefault="00A02CA5">
                            <w:pPr>
                              <w:rPr>
                                <w:rFonts w:ascii="ISOCPEUR" w:hAnsi="ISOCPEUR"/>
                                <w:i/>
                                <w:sz w:val="16"/>
                              </w:rPr>
                            </w:pPr>
                          </w:p>
                        </w:txbxContent>
                      </wps:txbx>
                      <wps:bodyPr rot="0" vert="horz" wrap="square" lIns="12700" tIns="0" rIns="12700" bIns="0" anchor="t" anchorCtr="0" upright="1">
                        <a:noAutofit/>
                      </wps:bodyPr>
                    </wps:wsp>
                    <wps:wsp>
                      <wps:cNvPr id="31" name="Line 404"/>
                      <wps:cNvCnPr>
                        <a:cxnSpLocks noChangeShapeType="1"/>
                      </wps:cNvCnPr>
                      <wps:spPr bwMode="auto">
                        <a:xfrm>
                          <a:off x="1152" y="14318"/>
                          <a:ext cx="10440" cy="0"/>
                        </a:xfrm>
                        <a:prstGeom prst="line">
                          <a:avLst/>
                        </a:prstGeom>
                        <a:noFill/>
                        <a:ln w="25400">
                          <a:solidFill>
                            <a:srgbClr val="000000"/>
                          </a:solidFill>
                          <a:round/>
                        </a:ln>
                      </wps:spPr>
                      <wps:bodyPr/>
                    </wps:wsp>
                    <wps:wsp>
                      <wps:cNvPr id="32" name="Line 405"/>
                      <wps:cNvCnPr>
                        <a:cxnSpLocks noChangeShapeType="1"/>
                      </wps:cNvCnPr>
                      <wps:spPr bwMode="auto">
                        <a:xfrm>
                          <a:off x="4872" y="14345"/>
                          <a:ext cx="0" cy="2145"/>
                        </a:xfrm>
                        <a:prstGeom prst="line">
                          <a:avLst/>
                        </a:prstGeom>
                        <a:noFill/>
                        <a:ln w="25400">
                          <a:solidFill>
                            <a:srgbClr val="000000"/>
                          </a:solidFill>
                          <a:round/>
                        </a:ln>
                      </wps:spPr>
                      <wps:bodyPr/>
                    </wps:wsp>
                    <wps:wsp>
                      <wps:cNvPr id="33" name="Line 406"/>
                      <wps:cNvCnPr>
                        <a:cxnSpLocks noChangeShapeType="1"/>
                      </wps:cNvCnPr>
                      <wps:spPr bwMode="auto">
                        <a:xfrm>
                          <a:off x="4272" y="14348"/>
                          <a:ext cx="0" cy="2145"/>
                        </a:xfrm>
                        <a:prstGeom prst="line">
                          <a:avLst/>
                        </a:prstGeom>
                        <a:noFill/>
                        <a:ln w="25400">
                          <a:solidFill>
                            <a:srgbClr val="000000"/>
                          </a:solidFill>
                          <a:round/>
                        </a:ln>
                      </wps:spPr>
                      <wps:bodyPr/>
                    </wps:wsp>
                    <wps:wsp>
                      <wps:cNvPr id="34" name="Line 407"/>
                      <wps:cNvCnPr>
                        <a:cxnSpLocks noChangeShapeType="1"/>
                      </wps:cNvCnPr>
                      <wps:spPr bwMode="auto">
                        <a:xfrm>
                          <a:off x="2082" y="14348"/>
                          <a:ext cx="0" cy="2145"/>
                        </a:xfrm>
                        <a:prstGeom prst="line">
                          <a:avLst/>
                        </a:prstGeom>
                        <a:noFill/>
                        <a:ln w="25400">
                          <a:solidFill>
                            <a:srgbClr val="000000"/>
                          </a:solidFill>
                          <a:round/>
                        </a:ln>
                      </wps:spPr>
                      <wps:bodyPr/>
                    </wps:wsp>
                    <wps:wsp>
                      <wps:cNvPr id="35" name="Line 408"/>
                      <wps:cNvCnPr>
                        <a:cxnSpLocks noChangeShapeType="1"/>
                      </wps:cNvCnPr>
                      <wps:spPr bwMode="auto">
                        <a:xfrm>
                          <a:off x="3417" y="14348"/>
                          <a:ext cx="0" cy="2115"/>
                        </a:xfrm>
                        <a:prstGeom prst="line">
                          <a:avLst/>
                        </a:prstGeom>
                        <a:noFill/>
                        <a:ln w="25400">
                          <a:solidFill>
                            <a:srgbClr val="000000"/>
                          </a:solidFill>
                          <a:round/>
                        </a:ln>
                      </wps:spPr>
                      <wps:bodyPr/>
                    </wps:wsp>
                    <wps:wsp>
                      <wps:cNvPr id="36" name="Line 409"/>
                      <wps:cNvCnPr>
                        <a:cxnSpLocks noChangeShapeType="1"/>
                      </wps:cNvCnPr>
                      <wps:spPr bwMode="auto">
                        <a:xfrm>
                          <a:off x="1527" y="14348"/>
                          <a:ext cx="0" cy="765"/>
                        </a:xfrm>
                        <a:prstGeom prst="line">
                          <a:avLst/>
                        </a:prstGeom>
                        <a:noFill/>
                        <a:ln w="25400">
                          <a:solidFill>
                            <a:srgbClr val="000000"/>
                          </a:solidFill>
                          <a:round/>
                        </a:ln>
                      </wps:spPr>
                      <wps:bodyPr/>
                    </wps:wsp>
                    <wps:wsp>
                      <wps:cNvPr id="47" name="Line 410"/>
                      <wps:cNvCnPr>
                        <a:cxnSpLocks noChangeShapeType="1"/>
                      </wps:cNvCnPr>
                      <wps:spPr bwMode="auto">
                        <a:xfrm flipV="1">
                          <a:off x="1137" y="16475"/>
                          <a:ext cx="10440" cy="0"/>
                        </a:xfrm>
                        <a:prstGeom prst="line">
                          <a:avLst/>
                        </a:prstGeom>
                        <a:noFill/>
                        <a:ln w="25400">
                          <a:solidFill>
                            <a:srgbClr val="000000"/>
                          </a:solidFill>
                          <a:round/>
                        </a:ln>
                      </wps:spPr>
                      <wps:bodyPr/>
                    </wps:wsp>
                    <wps:wsp>
                      <wps:cNvPr id="65" name="Line 412"/>
                      <wps:cNvCnPr>
                        <a:cxnSpLocks noChangeShapeType="1"/>
                      </wps:cNvCnPr>
                      <wps:spPr bwMode="auto">
                        <a:xfrm flipH="1">
                          <a:off x="1137" y="15825"/>
                          <a:ext cx="3720" cy="0"/>
                        </a:xfrm>
                        <a:prstGeom prst="line">
                          <a:avLst/>
                        </a:prstGeom>
                        <a:noFill/>
                        <a:ln w="9525">
                          <a:solidFill>
                            <a:srgbClr val="000000"/>
                          </a:solidFill>
                          <a:round/>
                        </a:ln>
                      </wps:spPr>
                      <wps:bodyPr/>
                    </wps:wsp>
                    <wps:wsp>
                      <wps:cNvPr id="66" name="Line 413"/>
                      <wps:cNvCnPr>
                        <a:cxnSpLocks noChangeShapeType="1"/>
                      </wps:cNvCnPr>
                      <wps:spPr bwMode="auto">
                        <a:xfrm flipH="1" flipV="1">
                          <a:off x="1137" y="16149"/>
                          <a:ext cx="3735" cy="0"/>
                        </a:xfrm>
                        <a:prstGeom prst="line">
                          <a:avLst/>
                        </a:prstGeom>
                        <a:noFill/>
                        <a:ln w="9525">
                          <a:solidFill>
                            <a:srgbClr val="000000"/>
                          </a:solidFill>
                          <a:round/>
                        </a:ln>
                      </wps:spPr>
                      <wps:bodyPr/>
                    </wps:wsp>
                    <wps:wsp>
                      <wps:cNvPr id="82" name="Line 414"/>
                      <wps:cNvCnPr>
                        <a:cxnSpLocks noChangeShapeType="1"/>
                      </wps:cNvCnPr>
                      <wps:spPr bwMode="auto">
                        <a:xfrm flipH="1">
                          <a:off x="1143" y="15499"/>
                          <a:ext cx="3720" cy="0"/>
                        </a:xfrm>
                        <a:prstGeom prst="line">
                          <a:avLst/>
                        </a:prstGeom>
                        <a:noFill/>
                        <a:ln w="9525">
                          <a:solidFill>
                            <a:srgbClr val="000000"/>
                          </a:solidFill>
                          <a:round/>
                        </a:ln>
                      </wps:spPr>
                      <wps:bodyPr/>
                    </wps:wsp>
                    <wps:wsp>
                      <wps:cNvPr id="83" name="Line 415"/>
                      <wps:cNvCnPr>
                        <a:cxnSpLocks noChangeShapeType="1"/>
                      </wps:cNvCnPr>
                      <wps:spPr bwMode="auto">
                        <a:xfrm flipH="1" flipV="1">
                          <a:off x="1152" y="15125"/>
                          <a:ext cx="10440" cy="0"/>
                        </a:xfrm>
                        <a:prstGeom prst="line">
                          <a:avLst/>
                        </a:prstGeom>
                        <a:noFill/>
                        <a:ln w="25400">
                          <a:solidFill>
                            <a:srgbClr val="000000"/>
                          </a:solidFill>
                          <a:round/>
                        </a:ln>
                      </wps:spPr>
                      <wps:bodyPr/>
                    </wps:wsp>
                    <wps:wsp>
                      <wps:cNvPr id="84" name="Line 416"/>
                      <wps:cNvCnPr>
                        <a:cxnSpLocks noChangeShapeType="1"/>
                      </wps:cNvCnPr>
                      <wps:spPr bwMode="auto">
                        <a:xfrm flipH="1">
                          <a:off x="1152" y="14852"/>
                          <a:ext cx="3720" cy="0"/>
                        </a:xfrm>
                        <a:prstGeom prst="line">
                          <a:avLst/>
                        </a:prstGeom>
                        <a:noFill/>
                        <a:ln w="25400">
                          <a:solidFill>
                            <a:srgbClr val="000000"/>
                          </a:solidFill>
                          <a:round/>
                        </a:ln>
                      </wps:spPr>
                      <wps:bodyPr/>
                    </wps:wsp>
                    <wps:wsp>
                      <wps:cNvPr id="86" name="Line 417"/>
                      <wps:cNvCnPr>
                        <a:cxnSpLocks noChangeShapeType="1"/>
                      </wps:cNvCnPr>
                      <wps:spPr bwMode="auto">
                        <a:xfrm flipH="1">
                          <a:off x="1137" y="14585"/>
                          <a:ext cx="3735" cy="0"/>
                        </a:xfrm>
                        <a:prstGeom prst="line">
                          <a:avLst/>
                        </a:prstGeom>
                        <a:noFill/>
                        <a:ln w="9525">
                          <a:solidFill>
                            <a:srgbClr val="000000"/>
                          </a:solidFill>
                          <a:round/>
                        </a:ln>
                      </wps:spPr>
                      <wps:bodyPr/>
                    </wps:wsp>
                    <wps:wsp>
                      <wps:cNvPr id="87" name="Line 418"/>
                      <wps:cNvCnPr>
                        <a:cxnSpLocks noChangeShapeType="1"/>
                      </wps:cNvCnPr>
                      <wps:spPr bwMode="auto">
                        <a:xfrm>
                          <a:off x="8967" y="15395"/>
                          <a:ext cx="2640" cy="0"/>
                        </a:xfrm>
                        <a:prstGeom prst="line">
                          <a:avLst/>
                        </a:prstGeom>
                        <a:noFill/>
                        <a:ln w="25400">
                          <a:solidFill>
                            <a:srgbClr val="000000"/>
                          </a:solidFill>
                          <a:round/>
                        </a:ln>
                      </wps:spPr>
                      <wps:bodyPr/>
                    </wps:wsp>
                    <wps:wsp>
                      <wps:cNvPr id="88" name="Line 419"/>
                      <wps:cNvCnPr>
                        <a:cxnSpLocks noChangeShapeType="1"/>
                      </wps:cNvCnPr>
                      <wps:spPr bwMode="auto">
                        <a:xfrm>
                          <a:off x="8967" y="15125"/>
                          <a:ext cx="0" cy="1365"/>
                        </a:xfrm>
                        <a:prstGeom prst="line">
                          <a:avLst/>
                        </a:prstGeom>
                        <a:noFill/>
                        <a:ln w="25400">
                          <a:solidFill>
                            <a:srgbClr val="000000"/>
                          </a:solidFill>
                          <a:round/>
                        </a:ln>
                      </wps:spPr>
                      <wps:bodyPr/>
                    </wps:wsp>
                    <wps:wsp>
                      <wps:cNvPr id="89" name="Line 420"/>
                      <wps:cNvCnPr>
                        <a:cxnSpLocks noChangeShapeType="1"/>
                      </wps:cNvCnPr>
                      <wps:spPr bwMode="auto">
                        <a:xfrm>
                          <a:off x="8934" y="15707"/>
                          <a:ext cx="2625" cy="0"/>
                        </a:xfrm>
                        <a:prstGeom prst="line">
                          <a:avLst/>
                        </a:prstGeom>
                        <a:noFill/>
                        <a:ln w="25400">
                          <a:solidFill>
                            <a:srgbClr val="000000"/>
                          </a:solidFill>
                          <a:round/>
                        </a:ln>
                      </wps:spPr>
                      <wps:bodyPr/>
                    </wps:wsp>
                    <wps:wsp>
                      <wps:cNvPr id="90" name="Line 421"/>
                      <wps:cNvCnPr>
                        <a:cxnSpLocks noChangeShapeType="1"/>
                      </wps:cNvCnPr>
                      <wps:spPr bwMode="auto">
                        <a:xfrm>
                          <a:off x="9825" y="15140"/>
                          <a:ext cx="0" cy="525"/>
                        </a:xfrm>
                        <a:prstGeom prst="line">
                          <a:avLst/>
                        </a:prstGeom>
                        <a:noFill/>
                        <a:ln w="25400">
                          <a:solidFill>
                            <a:srgbClr val="000000"/>
                          </a:solidFill>
                          <a:round/>
                        </a:ln>
                      </wps:spPr>
                      <wps:bodyPr/>
                    </wps:wsp>
                    <wps:wsp>
                      <wps:cNvPr id="91" name="Line 422"/>
                      <wps:cNvCnPr>
                        <a:cxnSpLocks noChangeShapeType="1"/>
                      </wps:cNvCnPr>
                      <wps:spPr bwMode="auto">
                        <a:xfrm>
                          <a:off x="10707" y="15155"/>
                          <a:ext cx="0" cy="525"/>
                        </a:xfrm>
                        <a:prstGeom prst="line">
                          <a:avLst/>
                        </a:prstGeom>
                        <a:noFill/>
                        <a:ln w="25400">
                          <a:solidFill>
                            <a:srgbClr val="000000"/>
                          </a:solidFill>
                          <a:round/>
                        </a:ln>
                      </wps:spPr>
                      <wps:bodyPr/>
                    </wps:wsp>
                    <wps:wsp>
                      <wps:cNvPr id="92" name="Line 423"/>
                      <wps:cNvCnPr>
                        <a:cxnSpLocks noChangeShapeType="1"/>
                      </wps:cNvCnPr>
                      <wps:spPr bwMode="auto">
                        <a:xfrm flipV="1">
                          <a:off x="11592" y="369"/>
                          <a:ext cx="0" cy="16121"/>
                        </a:xfrm>
                        <a:prstGeom prst="line">
                          <a:avLst/>
                        </a:prstGeom>
                        <a:noFill/>
                        <a:ln w="25400">
                          <a:solidFill>
                            <a:srgbClr val="000000"/>
                          </a:solidFill>
                          <a:round/>
                        </a:ln>
                      </wps:spPr>
                      <wps:bodyPr/>
                    </wps:wsp>
                    <wps:wsp>
                      <wps:cNvPr id="93" name="Line 424"/>
                      <wps:cNvCnPr>
                        <a:cxnSpLocks noChangeShapeType="1"/>
                      </wps:cNvCnPr>
                      <wps:spPr bwMode="auto">
                        <a:xfrm flipH="1">
                          <a:off x="1117" y="369"/>
                          <a:ext cx="10492" cy="0"/>
                        </a:xfrm>
                        <a:prstGeom prst="line">
                          <a:avLst/>
                        </a:prstGeom>
                        <a:noFill/>
                        <a:ln w="25400">
                          <a:solidFill>
                            <a:srgbClr val="000000"/>
                          </a:solidFill>
                          <a:round/>
                        </a:ln>
                      </wps:spPr>
                      <wps:bodyPr/>
                    </wps:wsp>
                    <wps:wsp>
                      <wps:cNvPr id="94" name="Line 425"/>
                      <wps:cNvCnPr>
                        <a:cxnSpLocks noChangeShapeType="1"/>
                      </wps:cNvCnPr>
                      <wps:spPr bwMode="auto">
                        <a:xfrm>
                          <a:off x="1137" y="369"/>
                          <a:ext cx="15" cy="16106"/>
                        </a:xfrm>
                        <a:prstGeom prst="line">
                          <a:avLst/>
                        </a:prstGeom>
                        <a:noFill/>
                        <a:ln w="25400">
                          <a:solidFill>
                            <a:srgbClr val="000000"/>
                          </a:solidFill>
                          <a:round/>
                        </a:ln>
                      </wps:spPr>
                      <wps:bodyPr/>
                    </wps:wsp>
                    <wps:wsp>
                      <wps:cNvPr id="95" name="Rectangle 457"/>
                      <wps:cNvSpPr>
                        <a:spLocks noChangeArrowheads="1"/>
                      </wps:cNvSpPr>
                      <wps:spPr bwMode="auto">
                        <a:xfrm>
                          <a:off x="2099" y="16116"/>
                          <a:ext cx="1260" cy="268"/>
                        </a:xfrm>
                        <a:prstGeom prst="rect">
                          <a:avLst/>
                        </a:prstGeom>
                        <a:noFill/>
                        <a:ln>
                          <a:noFill/>
                        </a:ln>
                        <a:effectLst/>
                      </wps:spPr>
                      <wps:txbx>
                        <w:txbxContent>
                          <w:p w14:paraId="464EA948" w14:textId="77777777" w:rsidR="00A02CA5" w:rsidRDefault="00A02CA5">
                            <w:pPr>
                              <w:rPr>
                                <w:rFonts w:ascii="ISOCPEUR" w:hAnsi="ISOCPEUR"/>
                                <w:i/>
                                <w:sz w:val="16"/>
                              </w:rPr>
                            </w:pPr>
                          </w:p>
                        </w:txbxContent>
                      </wps:txbx>
                      <wps:bodyPr rot="0" vert="horz" wrap="square" lIns="12700" tIns="0" rIns="12700" bIns="0" anchor="t" anchorCtr="0" upright="1">
                        <a:noAutofit/>
                      </wps:bodyPr>
                    </wps:wsp>
                    <wps:wsp>
                      <wps:cNvPr id="96" name="Rectangle 458"/>
                      <wps:cNvSpPr>
                        <a:spLocks noChangeArrowheads="1"/>
                      </wps:cNvSpPr>
                      <wps:spPr bwMode="auto">
                        <a:xfrm>
                          <a:off x="2133" y="15910"/>
                          <a:ext cx="1260" cy="192"/>
                        </a:xfrm>
                        <a:prstGeom prst="rect">
                          <a:avLst/>
                        </a:prstGeom>
                        <a:noFill/>
                        <a:ln>
                          <a:noFill/>
                        </a:ln>
                        <a:effectLst/>
                      </wps:spPr>
                      <wps:txbx>
                        <w:txbxContent>
                          <w:p w14:paraId="51D67811" w14:textId="77777777" w:rsidR="00A02CA5" w:rsidRDefault="00000000">
                            <w:pPr>
                              <w:rPr>
                                <w:rFonts w:ascii="GOST type A" w:hAnsi="GOST type A"/>
                                <w:i/>
                                <w:sz w:val="20"/>
                              </w:rPr>
                            </w:pPr>
                            <w:r>
                              <w:rPr>
                                <w:rFonts w:ascii="GOST type A" w:hAnsi="GOST type A"/>
                                <w:i/>
                                <w:sz w:val="20"/>
                              </w:rPr>
                              <w:t>Скрынников А.С.</w:t>
                            </w:r>
                          </w:p>
                        </w:txbxContent>
                      </wps:txbx>
                      <wps:bodyPr rot="0" vert="horz" wrap="square" lIns="12700" tIns="0" rIns="12700" bIns="0" anchor="t" anchorCtr="0" upright="1">
                        <a:noAutofit/>
                      </wps:bodyPr>
                    </wps:wsp>
                  </wpg:wgp>
                </a:graphicData>
              </a:graphic>
            </wp:anchor>
          </w:drawing>
        </mc:Choice>
        <mc:Fallback>
          <w:pict>
            <v:group w14:anchorId="36EFC163" id="Группа 10" o:spid="_x0000_s1028" style="position:absolute;margin-left:-30.45pt;margin-top:-20.35pt;width:524.6pt;height:817.15pt;z-index:251660288" coordorigin="1117,369" coordsize="10492,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">
              <v:rect id="Rectangle 378" o:spid="_x0000_s1029" style="position:absolute;left:9248;top:15431;width:203;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" filled="f" stroked="f">
                <v:textbox inset="1pt,1pt,1pt,1pt">
                  <w:txbxContent>
                    <w:p w14:paraId="1F559B2D" w14:textId="77777777" w:rsidR="00A02CA5" w:rsidRDefault="00000000">
                      <w:pPr>
                        <w:pStyle w:val="afff5"/>
                        <w:rPr>
                          <w:rFonts w:ascii="GOST type A" w:hAnsi="GOST type A"/>
                        </w:rPr>
                      </w:pPr>
                      <w:r>
                        <w:rPr>
                          <w:rFonts w:ascii="GOST type A" w:hAnsi="GOST type A"/>
                        </w:rPr>
                        <w:t>П</w:t>
                      </w:r>
                    </w:p>
                  </w:txbxContent>
                </v:textbox>
              </v:rect>
              <v:rect id="Rectangle 379" o:spid="_x0000_s1030" style="position:absolute;left:6239;top:14514;width:4006;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" filled="f" stroked="f">
                <v:textbox inset="1pt,1pt,1pt,1pt">
                  <w:txbxContent>
                    <w:p w14:paraId="4809C06B" w14:textId="77777777" w:rsidR="00A02CA5" w:rsidRDefault="00000000">
                      <w:pPr>
                        <w:pStyle w:val="afff4"/>
                        <w:ind w:right="-113" w:firstLine="454"/>
                        <w:jc w:val="center"/>
                        <w:rPr>
                          <w:rFonts w:ascii="GOST type A" w:hAnsi="GOST type A"/>
                          <w:i/>
                          <w:iCs/>
                          <w:sz w:val="36"/>
                          <w:szCs w:val="36"/>
                        </w:rPr>
                      </w:pPr>
                      <w:r>
                        <w:rPr>
                          <w:rFonts w:ascii="GOST type A" w:hAnsi="GOST type A"/>
                          <w:i/>
                          <w:iCs/>
                          <w:sz w:val="36"/>
                          <w:szCs w:val="36"/>
                        </w:rPr>
                        <w:t>ОКЭИ 09.02.07 9023.</w:t>
                      </w:r>
                      <w:r>
                        <w:rPr>
                          <w:rFonts w:ascii="GOST type A" w:hAnsi="GOST type A"/>
                          <w:i/>
                          <w:iCs/>
                          <w:sz w:val="36"/>
                          <w:szCs w:val="36"/>
                          <w:lang w:val="en-US"/>
                        </w:rPr>
                        <w:t xml:space="preserve"> </w:t>
                      </w:r>
                      <w:r>
                        <w:rPr>
                          <w:rFonts w:ascii="GOST type A" w:hAnsi="GOST type A"/>
                          <w:i/>
                          <w:iCs/>
                          <w:sz w:val="36"/>
                          <w:szCs w:val="36"/>
                        </w:rPr>
                        <w:t>15 П</w:t>
                      </w:r>
                    </w:p>
                    <w:p w14:paraId="39279A18" w14:textId="77777777" w:rsidR="00A02CA5" w:rsidRDefault="00A02CA5">
                      <w:pPr>
                        <w:pStyle w:val="aff6"/>
                        <w:tabs>
                          <w:tab w:val="clear" w:pos="4153"/>
                          <w:tab w:val="clear" w:pos="8306"/>
                          <w:tab w:val="center" w:pos="4677"/>
                          <w:tab w:val="right" w:pos="9355"/>
                        </w:tabs>
                        <w:rPr>
                          <w:sz w:val="36"/>
                        </w:rPr>
                      </w:pPr>
                    </w:p>
                  </w:txbxContent>
                </v:textbox>
              </v:rect>
              <v:rect id="Rectangle 380" o:spid="_x0000_s1031" style="position:absolute;left:8992;top:15776;width:2544;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RZwAAAANsAAAAPAAAAZHJzL2Rvd25yZXYueG1sRE9Na8JA&#10;EL0X+h+WEXopdWMF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2zZEWcAAAADbAAAADwAAAAAA&#10;AAAAAAAAAAAHAgAAZHJzL2Rvd25yZXYueG1sUEsFBgAAAAADAAMAtwAAAPQCAAAAAA==&#10;" filled="f" stroked="f">
                <v:textbox inset="1pt,1pt,1pt,1pt">
                  <w:txbxContent>
                    <w:p w14:paraId="633C1A58" w14:textId="77777777" w:rsidR="00A02CA5" w:rsidRDefault="00000000">
                      <w:pPr>
                        <w:pStyle w:val="aff6"/>
                        <w:tabs>
                          <w:tab w:val="clear" w:pos="4153"/>
                          <w:tab w:val="clear" w:pos="8306"/>
                          <w:tab w:val="center" w:pos="4677"/>
                          <w:tab w:val="right" w:pos="9355"/>
                        </w:tabs>
                        <w:jc w:val="center"/>
                        <w:rPr>
                          <w:rFonts w:ascii="GOST type A" w:hAnsi="GOST type A"/>
                          <w:i/>
                          <w:szCs w:val="20"/>
                        </w:rPr>
                      </w:pPr>
                      <w:r>
                        <w:rPr>
                          <w:rFonts w:ascii="GOST type A" w:hAnsi="GOST type A"/>
                          <w:i/>
                          <w:color w:val="000000"/>
                          <w:szCs w:val="20"/>
                        </w:rPr>
                        <w:t>Отделение</w:t>
                      </w:r>
                      <w:r>
                        <w:rPr>
                          <w:rFonts w:ascii="Arial" w:hAnsi="Arial" w:cs="Arial"/>
                          <w:i/>
                          <w:color w:val="000000"/>
                          <w:szCs w:val="20"/>
                        </w:rPr>
                        <w:t xml:space="preserve"> </w:t>
                      </w:r>
                      <w:r>
                        <w:rPr>
                          <w:rFonts w:ascii="GOST type A" w:hAnsi="GOST type A" w:cs="Arial"/>
                          <w:i/>
                          <w:color w:val="000000"/>
                          <w:szCs w:val="20"/>
                        </w:rPr>
                        <w:t>информационных технологий</w:t>
                      </w:r>
                      <w:r>
                        <w:rPr>
                          <w:rFonts w:ascii="GOST type A" w:hAnsi="GOST type A"/>
                          <w:i/>
                          <w:color w:val="000000"/>
                          <w:szCs w:val="20"/>
                        </w:rPr>
                        <w:t xml:space="preserve">, </w:t>
                      </w:r>
                      <w:r>
                        <w:rPr>
                          <w:rFonts w:ascii="GOST type A" w:hAnsi="GOST type A" w:cs="GOST type A"/>
                          <w:i/>
                          <w:color w:val="000000"/>
                          <w:szCs w:val="20"/>
                        </w:rPr>
                        <w:t>гр</w:t>
                      </w:r>
                      <w:r>
                        <w:rPr>
                          <w:rFonts w:ascii="GOST type A" w:hAnsi="GOST type A"/>
                          <w:i/>
                          <w:color w:val="000000"/>
                          <w:szCs w:val="20"/>
                        </w:rPr>
                        <w:t>. 4пк2</w:t>
                      </w:r>
                      <w:r>
                        <w:rPr>
                          <w:rFonts w:ascii="GOST type A" w:hAnsi="GOST type A"/>
                          <w:i/>
                          <w:szCs w:val="20"/>
                        </w:rPr>
                        <w:t xml:space="preserve"> </w:t>
                      </w:r>
                    </w:p>
                  </w:txbxContent>
                </v:textbox>
              </v:rect>
              <v:rect id="Rectangle 381" o:spid="_x0000_s1032" style="position:absolute;left:2141;top:15224;width:1222;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wtwAAAANsAAAAPAAAAZHJzL2Rvd25yZXYueG1sRE9Na8JA&#10;EL0X+h+WEXopdWMR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VN/cLcAAAADbAAAADwAAAAAA&#10;AAAAAAAAAAAHAgAAZHJzL2Rvd25yZXYueG1sUEsFBgAAAAADAAMAtwAAAPQCAAAAAA==&#10;" filled="f" stroked="f">
                <v:textbox inset="1pt,1pt,1pt,1pt">
                  <w:txbxContent>
                    <w:p w14:paraId="03A69FDA" w14:textId="77777777" w:rsidR="00A02CA5" w:rsidRDefault="00000000">
                      <w:pPr>
                        <w:rPr>
                          <w:rFonts w:ascii="GOST type A" w:hAnsi="GOST type A"/>
                          <w:i/>
                          <w:sz w:val="20"/>
                        </w:rPr>
                      </w:pPr>
                      <w:r>
                        <w:rPr>
                          <w:rFonts w:ascii="GOST type A" w:hAnsi="GOST type A"/>
                          <w:i/>
                          <w:sz w:val="20"/>
                        </w:rPr>
                        <w:t>Логинов С.А.</w:t>
                      </w:r>
                    </w:p>
                  </w:txbxContent>
                </v:textbox>
              </v:rect>
              <v:rect id="Rectangle 384" o:spid="_x0000_s1033" style="position:absolute;left:1165;top:14887;width:30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B217A42" w14:textId="77777777" w:rsidR="00A02CA5" w:rsidRDefault="00000000">
                      <w:pPr>
                        <w:pStyle w:val="afff5"/>
                        <w:rPr>
                          <w:rFonts w:ascii="GOST type A" w:hAnsi="GOST type A"/>
                        </w:rPr>
                      </w:pPr>
                      <w:r>
                        <w:rPr>
                          <w:rFonts w:ascii="GOST type A" w:hAnsi="GOST type A"/>
                        </w:rPr>
                        <w:t>Изм.</w:t>
                      </w:r>
                    </w:p>
                  </w:txbxContent>
                </v:textbox>
              </v:rect>
              <v:rect id="Rectangle 385" o:spid="_x0000_s1034" style="position:absolute;left:1589;top:14913;width:408;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ACC6E22" w14:textId="77777777" w:rsidR="00A02CA5" w:rsidRDefault="00000000">
                      <w:pPr>
                        <w:pStyle w:val="afff5"/>
                        <w:rPr>
                          <w:rFonts w:ascii="GOST type A" w:hAnsi="GOST type A"/>
                          <w:sz w:val="14"/>
                        </w:rPr>
                      </w:pPr>
                      <w:r>
                        <w:rPr>
                          <w:rFonts w:ascii="GOST type A" w:hAnsi="GOST type A"/>
                          <w:sz w:val="14"/>
                        </w:rPr>
                        <w:t>Лист</w:t>
                      </w:r>
                    </w:p>
                  </w:txbxContent>
                </v:textbox>
              </v:rect>
              <v:rect id="Rectangle 386" o:spid="_x0000_s1035" style="position:absolute;left:2141;top:14895;width:1202;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756CDDB" w14:textId="77777777" w:rsidR="00A02CA5" w:rsidRDefault="00000000">
                      <w:pPr>
                        <w:pStyle w:val="afff5"/>
                        <w:rPr>
                          <w:rFonts w:ascii="GOST type A" w:hAnsi="GOST type A"/>
                        </w:rPr>
                      </w:pPr>
                      <w:r>
                        <w:rPr>
                          <w:rFonts w:ascii="GOST type A" w:hAnsi="GOST type A"/>
                        </w:rPr>
                        <w:t>№ докум.</w:t>
                      </w:r>
                    </w:p>
                  </w:txbxContent>
                </v:textbox>
              </v:rect>
              <v:rect id="Rectangle 387" o:spid="_x0000_s1036" style="position:absolute;left:3550;top:14886;width:501;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AD4EE6A" w14:textId="77777777" w:rsidR="00A02CA5" w:rsidRDefault="00000000">
                      <w:pPr>
                        <w:pStyle w:val="afff5"/>
                        <w:rPr>
                          <w:rFonts w:ascii="GOST type A" w:hAnsi="GOST type A"/>
                        </w:rPr>
                      </w:pPr>
                      <w:r>
                        <w:rPr>
                          <w:rFonts w:ascii="GOST type A" w:hAnsi="GOST type A"/>
                        </w:rPr>
                        <w:t>Подп.</w:t>
                      </w:r>
                    </w:p>
                  </w:txbxContent>
                </v:textbox>
              </v:rect>
              <v:rect id="Rectangle 388" o:spid="_x0000_s1037" style="position:absolute;left:1165;top:15226;width:688;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B5ADFE9" w14:textId="77777777" w:rsidR="00A02CA5" w:rsidRDefault="00000000">
                      <w:pPr>
                        <w:pStyle w:val="afff5"/>
                        <w:rPr>
                          <w:sz w:val="20"/>
                          <w:szCs w:val="20"/>
                        </w:rPr>
                      </w:pPr>
                      <w:r>
                        <w:rPr>
                          <w:rFonts w:ascii="GOST type A" w:hAnsi="GOST type A"/>
                          <w:sz w:val="20"/>
                          <w:szCs w:val="20"/>
                        </w:rPr>
                        <w:t>Разраб</w:t>
                      </w:r>
                      <w:r>
                        <w:rPr>
                          <w:sz w:val="20"/>
                          <w:szCs w:val="20"/>
                        </w:rPr>
                        <w:t>.</w:t>
                      </w:r>
                    </w:p>
                  </w:txbxContent>
                </v:textbox>
              </v:rect>
              <v:rect id="Rectangle 389" o:spid="_x0000_s1038" style="position:absolute;left:4330;top:14887;width:48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B028781" w14:textId="77777777" w:rsidR="00A02CA5" w:rsidRDefault="00000000">
                      <w:pPr>
                        <w:pStyle w:val="afff5"/>
                        <w:rPr>
                          <w:rFonts w:ascii="GOST type A" w:hAnsi="GOST type A"/>
                        </w:rPr>
                      </w:pPr>
                      <w:r>
                        <w:rPr>
                          <w:rFonts w:ascii="GOST type A" w:hAnsi="GOST type A"/>
                        </w:rPr>
                        <w:t>дата</w:t>
                      </w:r>
                    </w:p>
                  </w:txbxContent>
                </v:textbox>
              </v:rect>
              <v:rect id="Rectangle 390" o:spid="_x0000_s1039" style="position:absolute;left:1216;top:15547;width:70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BAEF98B" w14:textId="77777777" w:rsidR="00A02CA5" w:rsidRDefault="00000000">
                      <w:pPr>
                        <w:pStyle w:val="afff5"/>
                        <w:jc w:val="left"/>
                        <w:rPr>
                          <w:sz w:val="20"/>
                          <w:szCs w:val="20"/>
                        </w:rPr>
                      </w:pPr>
                      <w:r>
                        <w:rPr>
                          <w:rFonts w:ascii="GOST type A" w:hAnsi="GOST type A"/>
                          <w:sz w:val="20"/>
                          <w:szCs w:val="20"/>
                        </w:rPr>
                        <w:t>Провер</w:t>
                      </w:r>
                      <w:r>
                        <w:rPr>
                          <w:sz w:val="20"/>
                          <w:szCs w:val="20"/>
                        </w:rPr>
                        <w:t>.</w:t>
                      </w:r>
                    </w:p>
                  </w:txbxContent>
                </v:textbox>
              </v:rect>
              <v:rect id="Rectangle 393" o:spid="_x0000_s1040" style="position:absolute;left:1210;top:15892;width:793;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8B67C86" w14:textId="77777777" w:rsidR="00A02CA5" w:rsidRDefault="00000000">
                      <w:pPr>
                        <w:pStyle w:val="afff5"/>
                        <w:jc w:val="left"/>
                        <w:rPr>
                          <w:rFonts w:ascii="GOST type A" w:hAnsi="GOST type A"/>
                          <w:sz w:val="20"/>
                          <w:szCs w:val="22"/>
                        </w:rPr>
                      </w:pPr>
                      <w:r>
                        <w:rPr>
                          <w:rFonts w:ascii="GOST type A" w:hAnsi="GOST type A"/>
                          <w:sz w:val="20"/>
                          <w:szCs w:val="22"/>
                        </w:rPr>
                        <w:t>Руковод.</w:t>
                      </w:r>
                    </w:p>
                  </w:txbxContent>
                </v:textbox>
              </v:rect>
              <v:group id="Group 394" o:spid="_x0000_s1041" style="position:absolute;left:9248;top:15393;width:283;height:283" coordsize="19872,19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395" o:spid="_x0000_s1042" style="position:absolute;width:69;height:199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" path="m,19929l,e" filled="f" strokeweight=".25pt">
                  <v:path arrowok="t" o:connecttype="custom" o:connectlocs="0,19858;0,0" o:connectangles="0,0"/>
                </v:shape>
                <v:shape id="Freeform 396" o:spid="_x0000_s1043" style="position:absolute;left:19803;width:69;height:199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" path="m,l,19929e" filled="f" strokeweight=".25pt">
                  <v:path arrowok="t" o:connecttype="custom" o:connectlocs="0,0;0,19858" o:connectangles="0,0"/>
                </v:shape>
              </v:group>
              <v:rect id="Rectangle 397" o:spid="_x0000_s1044" style="position:absolute;left:9053;top:15153;width:656;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F6C6469" w14:textId="77777777" w:rsidR="00A02CA5" w:rsidRDefault="00000000">
                      <w:pPr>
                        <w:pStyle w:val="afff5"/>
                        <w:rPr>
                          <w:rFonts w:ascii="GOST type A" w:hAnsi="GOST type A"/>
                        </w:rPr>
                      </w:pPr>
                      <w:r>
                        <w:rPr>
                          <w:rFonts w:ascii="GOST type A" w:hAnsi="GOST type A"/>
                        </w:rPr>
                        <w:t>Лит.</w:t>
                      </w:r>
                    </w:p>
                  </w:txbxContent>
                </v:textbox>
              </v:rect>
              <v:rect id="Rectangle 398" o:spid="_x0000_s1045" style="position:absolute;left:9924;top:15149;width:692;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EF4ED7D" w14:textId="77777777" w:rsidR="00A02CA5" w:rsidRDefault="00000000">
                      <w:pPr>
                        <w:pStyle w:val="afff5"/>
                        <w:rPr>
                          <w:rFonts w:ascii="GOST type A" w:hAnsi="GOST type A"/>
                        </w:rPr>
                      </w:pPr>
                      <w:r>
                        <w:rPr>
                          <w:rFonts w:ascii="GOST type A" w:hAnsi="GOST type A"/>
                        </w:rPr>
                        <w:t>Лист</w:t>
                      </w:r>
                    </w:p>
                  </w:txbxContent>
                </v:textbox>
              </v:rect>
              <v:rect id="Rectangle 399" o:spid="_x0000_s1046" style="position:absolute;left:10694;top:15154;width:86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9EBFF50" w14:textId="77777777" w:rsidR="00A02CA5" w:rsidRDefault="00000000">
                      <w:pPr>
                        <w:pStyle w:val="afff5"/>
                        <w:rPr>
                          <w:rFonts w:ascii="GOST type A" w:hAnsi="GOST type A"/>
                        </w:rPr>
                      </w:pPr>
                      <w:r>
                        <w:rPr>
                          <w:rFonts w:ascii="GOST type A" w:hAnsi="GOST type A"/>
                        </w:rPr>
                        <w:t>Листов</w:t>
                      </w:r>
                    </w:p>
                  </w:txbxContent>
                </v:textbox>
              </v:rect>
              <v:rect id="Rectangle 400" o:spid="_x0000_s1047" style="position:absolute;left:4972;top:15279;width:3908;height:1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14:paraId="0590B23F" w14:textId="77777777" w:rsidR="00A02CA5" w:rsidRDefault="00000000">
                      <w:pPr>
                        <w:suppressAutoHyphens/>
                        <w:jc w:val="center"/>
                        <w:rPr>
                          <w:rFonts w:ascii="GOST type A" w:hAnsi="GOST type A"/>
                          <w:i/>
                          <w:color w:val="000000"/>
                          <w:sz w:val="28"/>
                          <w:szCs w:val="32"/>
                        </w:rPr>
                      </w:pPr>
                      <w:r>
                        <w:rPr>
                          <w:rFonts w:ascii="GOST type A" w:hAnsi="GOST type A"/>
                          <w:i/>
                          <w:color w:val="000000"/>
                          <w:sz w:val="28"/>
                          <w:szCs w:val="32"/>
                        </w:rPr>
                        <w:t>ПМ.02 Осуществление интеграции программных модулей</w:t>
                      </w:r>
                    </w:p>
                  </w:txbxContent>
                </v:textbox>
              </v:rect>
              <v:rect id="Rectangle 401" o:spid="_x0000_s1048" style="position:absolute;left:2124;top:15569;width:126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" filled="f" stroked="f">
                <v:textbox inset="1pt,0,1pt,0">
                  <w:txbxContent>
                    <w:p w14:paraId="3AFC7D89" w14:textId="77777777" w:rsidR="00A02CA5" w:rsidRDefault="00000000">
                      <w:pPr>
                        <w:rPr>
                          <w:rFonts w:ascii="GOST type A" w:hAnsi="GOST type A"/>
                          <w:i/>
                          <w:sz w:val="20"/>
                        </w:rPr>
                      </w:pPr>
                      <w:r>
                        <w:rPr>
                          <w:rFonts w:ascii="GOST type A" w:hAnsi="GOST type A"/>
                          <w:i/>
                          <w:sz w:val="20"/>
                        </w:rPr>
                        <w:t>Андреева Л.В.</w:t>
                      </w:r>
                    </w:p>
                    <w:p w14:paraId="0368CC09" w14:textId="77777777" w:rsidR="00A02CA5" w:rsidRDefault="00A02CA5">
                      <w:pPr>
                        <w:rPr>
                          <w:rFonts w:ascii="ISOCPEUR" w:hAnsi="ISOCPEUR"/>
                          <w:i/>
                          <w:sz w:val="16"/>
                        </w:rPr>
                      </w:pPr>
                    </w:p>
                  </w:txbxContent>
                </v:textbox>
              </v:rect>
              <v:line id="Line 404" o:spid="_x0000_s1049" style="position:absolute;visibility:visible;mso-wrap-style:square" from="1152,14318" to="11592,1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405" o:spid="_x0000_s1050" style="position:absolute;visibility:visible;mso-wrap-style:square" from="4872,14345" to="4872,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406" o:spid="_x0000_s1051" style="position:absolute;visibility:visible;mso-wrap-style:square" from="4272,14348" to="4272,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07" o:spid="_x0000_s1052" style="position:absolute;visibility:visible;mso-wrap-style:square" from="2082,14348" to="2082,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408" o:spid="_x0000_s1053" style="position:absolute;visibility:visible;mso-wrap-style:square" from="3417,14348" to="3417,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409" o:spid="_x0000_s1054" style="position:absolute;visibility:visible;mso-wrap-style:square" from="1527,14348" to="1527,15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410" o:spid="_x0000_s1055" style="position:absolute;flip:y;visibility:visible;mso-wrap-style:square" from="1137,16475" to="11577,16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" strokeweight="2pt"/>
              <v:line id="Line 412" o:spid="_x0000_s1056" style="position:absolute;flip:x;visibility:visible;mso-wrap-style:square" from="1137,15825" to="4857,1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"/>
              <v:line id="Line 413" o:spid="_x0000_s1057" style="position:absolute;flip:x y;visibility:visible;mso-wrap-style:square" from="1137,16149" to="4872,1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"/>
              <v:line id="Line 414" o:spid="_x0000_s1058" style="position:absolute;flip:x;visibility:visible;mso-wrap-style:square" from="1143,15499" to="4863,1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"/>
              <v:line id="Line 415" o:spid="_x0000_s1059" style="position:absolute;flip:x y;visibility:visible;mso-wrap-style:square" from="1152,15125" to="11592,1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" strokeweight="2pt"/>
              <v:line id="Line 416" o:spid="_x0000_s1060" style="position:absolute;flip:x;visibility:visible;mso-wrap-style:square" from="1152,14852" to="4872,14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" strokeweight="2pt"/>
              <v:line id="Line 417" o:spid="_x0000_s1061" style="position:absolute;flip:x;visibility:visible;mso-wrap-style:square" from="1137,14585" to="4872,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Line 418" o:spid="_x0000_s1062" style="position:absolute;visibility:visible;mso-wrap-style:square" from="8967,15395" to="11607,1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419" o:spid="_x0000_s1063" style="position:absolute;visibility:visible;mso-wrap-style:square" from="8967,15125" to="8967,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420" o:spid="_x0000_s1064" style="position:absolute;visibility:visible;mso-wrap-style:square" from="8934,15707" to="11559,15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421" o:spid="_x0000_s1065" style="position:absolute;visibility:visible;mso-wrap-style:square" from="9825,15140" to="9825,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422" o:spid="_x0000_s1066" style="position:absolute;visibility:visible;mso-wrap-style:square" from="10707,15155" to="10707,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423" o:spid="_x0000_s1067" style="position:absolute;flip:y;visibility:visible;mso-wrap-style:square" from="11592,369" to="11592,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" strokeweight="2pt"/>
              <v:line id="Line 424" o:spid="_x0000_s1068" style="position:absolute;flip:x;visibility:visible;mso-wrap-style:square" from="1117,369" to="11609,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" strokeweight="2pt"/>
              <v:line id="Line 425" o:spid="_x0000_s1069" style="position:absolute;visibility:visible;mso-wrap-style:square" from="1137,369" to="1152,16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457" o:spid="_x0000_s1070" style="position:absolute;left:2099;top:16116;width:1260;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" filled="f" stroked="f">
                <v:textbox inset="1pt,0,1pt,0">
                  <w:txbxContent>
                    <w:p w14:paraId="464EA948" w14:textId="77777777" w:rsidR="00A02CA5" w:rsidRDefault="00A02CA5">
                      <w:pPr>
                        <w:rPr>
                          <w:rFonts w:ascii="ISOCPEUR" w:hAnsi="ISOCPEUR"/>
                          <w:i/>
                          <w:sz w:val="16"/>
                        </w:rPr>
                      </w:pPr>
                    </w:p>
                  </w:txbxContent>
                </v:textbox>
              </v:rect>
              <v:rect id="Rectangle 458" o:spid="_x0000_s1071" style="position:absolute;left:2133;top:15910;width:1260;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" filled="f" stroked="f">
                <v:textbox inset="1pt,0,1pt,0">
                  <w:txbxContent>
                    <w:p w14:paraId="51D67811" w14:textId="77777777" w:rsidR="00A02CA5" w:rsidRDefault="00000000">
                      <w:pPr>
                        <w:rPr>
                          <w:rFonts w:ascii="GOST type A" w:hAnsi="GOST type A"/>
                          <w:i/>
                          <w:sz w:val="20"/>
                        </w:rPr>
                      </w:pPr>
                      <w:r>
                        <w:rPr>
                          <w:rFonts w:ascii="GOST type A" w:hAnsi="GOST type A"/>
                          <w:i/>
                          <w:sz w:val="20"/>
                        </w:rPr>
                        <w:t>Скрынников А.С.</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8B12" w14:textId="77777777" w:rsidR="00A02CA5" w:rsidRDefault="00A02CA5">
    <w:pPr>
      <w:pStyle w:val="af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69932" w14:textId="77777777" w:rsidR="00A02CA5" w:rsidRDefault="00000000">
    <w:pPr>
      <w:pStyle w:val="af9"/>
      <w:tabs>
        <w:tab w:val="clear" w:pos="4153"/>
        <w:tab w:val="clear" w:pos="8306"/>
        <w:tab w:val="center" w:pos="4677"/>
        <w:tab w:val="right" w:pos="9355"/>
      </w:tabs>
    </w:pPr>
    <w:r>
      <w:rPr>
        <w:noProof/>
      </w:rPr>
      <mc:AlternateContent>
        <mc:Choice Requires="wpg">
          <w:drawing>
            <wp:anchor distT="0" distB="0" distL="114300" distR="114300" simplePos="0" relativeHeight="251656192" behindDoc="0" locked="0" layoutInCell="1" allowOverlap="1" wp14:anchorId="309CDE48" wp14:editId="0D08498D">
              <wp:simplePos x="0" y="0"/>
              <wp:positionH relativeFrom="column">
                <wp:posOffset>-386715</wp:posOffset>
              </wp:positionH>
              <wp:positionV relativeFrom="paragraph">
                <wp:posOffset>-258445</wp:posOffset>
              </wp:positionV>
              <wp:extent cx="6662420" cy="10377805"/>
              <wp:effectExtent l="0" t="12700" r="5080" b="0"/>
              <wp:wrapNone/>
              <wp:docPr id="70" name="Группа 70"/>
              <wp:cNvGraphicFramePr/>
              <a:graphic xmlns:a="http://schemas.openxmlformats.org/drawingml/2006/main">
                <a:graphicData uri="http://schemas.microsoft.com/office/word/2010/wordprocessingGroup">
                  <wpg:wgp>
                    <wpg:cNvGrpSpPr/>
                    <wpg:grpSpPr>
                      <a:xfrm>
                        <a:off x="0" y="0"/>
                        <a:ext cx="6662420" cy="10377568"/>
                        <a:chOff x="1117" y="369"/>
                        <a:chExt cx="10492" cy="16208"/>
                      </a:xfrm>
                    </wpg:grpSpPr>
                    <wps:wsp>
                      <wps:cNvPr id="71" name="Rectangle 378"/>
                      <wps:cNvSpPr>
                        <a:spLocks noChangeArrowheads="1"/>
                      </wps:cNvSpPr>
                      <wps:spPr bwMode="auto">
                        <a:xfrm>
                          <a:off x="9248" y="15431"/>
                          <a:ext cx="203" cy="219"/>
                        </a:xfrm>
                        <a:prstGeom prst="rect">
                          <a:avLst/>
                        </a:prstGeom>
                        <a:noFill/>
                        <a:ln>
                          <a:noFill/>
                        </a:ln>
                        <a:effectLst/>
                      </wps:spPr>
                      <wps:txbx>
                        <w:txbxContent>
                          <w:p w14:paraId="5B43D46A" w14:textId="77777777" w:rsidR="00A02CA5" w:rsidRDefault="00000000">
                            <w:pPr>
                              <w:pStyle w:val="afff5"/>
                              <w:rPr>
                                <w:rFonts w:ascii="GOST type A" w:hAnsi="GOST type A"/>
                              </w:rPr>
                            </w:pPr>
                            <w:r>
                              <w:rPr>
                                <w:rFonts w:ascii="GOST type A" w:hAnsi="GOST type A"/>
                              </w:rPr>
                              <w:t>П</w:t>
                            </w:r>
                          </w:p>
                        </w:txbxContent>
                      </wps:txbx>
                      <wps:bodyPr rot="0" vert="horz" wrap="square" lIns="12700" tIns="12700" rIns="12700" bIns="12700" anchor="t" anchorCtr="0" upright="1">
                        <a:noAutofit/>
                      </wps:bodyPr>
                    </wps:wsp>
                    <wps:wsp>
                      <wps:cNvPr id="72" name="Rectangle 379"/>
                      <wps:cNvSpPr>
                        <a:spLocks noChangeArrowheads="1"/>
                      </wps:cNvSpPr>
                      <wps:spPr bwMode="auto">
                        <a:xfrm>
                          <a:off x="6239" y="14514"/>
                          <a:ext cx="4006" cy="554"/>
                        </a:xfrm>
                        <a:prstGeom prst="rect">
                          <a:avLst/>
                        </a:prstGeom>
                        <a:noFill/>
                        <a:ln>
                          <a:noFill/>
                        </a:ln>
                        <a:effectLst/>
                      </wps:spPr>
                      <wps:txbx>
                        <w:txbxContent>
                          <w:p w14:paraId="2106DEB2" w14:textId="77777777" w:rsidR="00A02CA5" w:rsidRDefault="00000000">
                            <w:pPr>
                              <w:pStyle w:val="afff4"/>
                              <w:ind w:right="-113" w:firstLine="454"/>
                              <w:jc w:val="center"/>
                              <w:rPr>
                                <w:rFonts w:ascii="GOST type A" w:hAnsi="GOST type A"/>
                                <w:i/>
                                <w:iCs/>
                                <w:sz w:val="36"/>
                                <w:szCs w:val="36"/>
                              </w:rPr>
                            </w:pPr>
                            <w:r>
                              <w:rPr>
                                <w:rFonts w:ascii="GOST type A" w:hAnsi="GOST type A"/>
                                <w:i/>
                                <w:iCs/>
                                <w:sz w:val="36"/>
                                <w:szCs w:val="36"/>
                              </w:rPr>
                              <w:t>ОКЭИ 09.02.07 9023.</w:t>
                            </w:r>
                            <w:r>
                              <w:rPr>
                                <w:rFonts w:ascii="GOST type A" w:hAnsi="GOST type A"/>
                                <w:i/>
                                <w:iCs/>
                                <w:sz w:val="36"/>
                                <w:szCs w:val="36"/>
                                <w:lang w:val="en-US"/>
                              </w:rPr>
                              <w:t xml:space="preserve"> </w:t>
                            </w:r>
                            <w:r>
                              <w:rPr>
                                <w:rFonts w:ascii="GOST type A" w:hAnsi="GOST type A"/>
                                <w:i/>
                                <w:iCs/>
                                <w:sz w:val="36"/>
                                <w:szCs w:val="36"/>
                              </w:rPr>
                              <w:t>15 П</w:t>
                            </w:r>
                          </w:p>
                          <w:p w14:paraId="1F9A0FE2" w14:textId="77777777" w:rsidR="00A02CA5" w:rsidRDefault="00A02CA5">
                            <w:pPr>
                              <w:pStyle w:val="aff6"/>
                              <w:tabs>
                                <w:tab w:val="clear" w:pos="4153"/>
                                <w:tab w:val="clear" w:pos="8306"/>
                                <w:tab w:val="center" w:pos="4677"/>
                                <w:tab w:val="right" w:pos="9355"/>
                              </w:tabs>
                              <w:rPr>
                                <w:sz w:val="36"/>
                              </w:rPr>
                            </w:pPr>
                          </w:p>
                        </w:txbxContent>
                      </wps:txbx>
                      <wps:bodyPr rot="0" vert="horz" wrap="square" lIns="12700" tIns="12700" rIns="12700" bIns="12700" anchor="t" anchorCtr="0" upright="1">
                        <a:noAutofit/>
                      </wps:bodyPr>
                    </wps:wsp>
                    <wps:wsp>
                      <wps:cNvPr id="73" name="Rectangle 380"/>
                      <wps:cNvSpPr>
                        <a:spLocks noChangeArrowheads="1"/>
                      </wps:cNvSpPr>
                      <wps:spPr bwMode="auto">
                        <a:xfrm>
                          <a:off x="8992" y="15776"/>
                          <a:ext cx="2544" cy="608"/>
                        </a:xfrm>
                        <a:prstGeom prst="rect">
                          <a:avLst/>
                        </a:prstGeom>
                        <a:noFill/>
                        <a:ln>
                          <a:noFill/>
                        </a:ln>
                        <a:effectLst/>
                      </wps:spPr>
                      <wps:txbx>
                        <w:txbxContent>
                          <w:p w14:paraId="24E9B8ED" w14:textId="77777777" w:rsidR="00A02CA5" w:rsidRDefault="00000000">
                            <w:pPr>
                              <w:pStyle w:val="aff6"/>
                              <w:tabs>
                                <w:tab w:val="clear" w:pos="4153"/>
                                <w:tab w:val="clear" w:pos="8306"/>
                                <w:tab w:val="center" w:pos="4677"/>
                                <w:tab w:val="right" w:pos="9355"/>
                              </w:tabs>
                              <w:jc w:val="center"/>
                              <w:rPr>
                                <w:rFonts w:ascii="GOST type A" w:hAnsi="GOST type A"/>
                                <w:i/>
                                <w:szCs w:val="20"/>
                              </w:rPr>
                            </w:pPr>
                            <w:r>
                              <w:rPr>
                                <w:rFonts w:ascii="GOST type A" w:hAnsi="GOST type A"/>
                                <w:i/>
                                <w:color w:val="000000"/>
                                <w:szCs w:val="20"/>
                              </w:rPr>
                              <w:t>Отделение</w:t>
                            </w:r>
                            <w:r>
                              <w:rPr>
                                <w:rFonts w:ascii="Arial" w:hAnsi="Arial" w:cs="Arial"/>
                                <w:i/>
                                <w:color w:val="000000"/>
                                <w:szCs w:val="20"/>
                              </w:rPr>
                              <w:t xml:space="preserve"> </w:t>
                            </w:r>
                            <w:r>
                              <w:rPr>
                                <w:rFonts w:ascii="GOST type A" w:hAnsi="GOST type A" w:cs="Arial"/>
                                <w:i/>
                                <w:color w:val="000000"/>
                                <w:szCs w:val="20"/>
                              </w:rPr>
                              <w:t>информационных технологий</w:t>
                            </w:r>
                            <w:r>
                              <w:rPr>
                                <w:rFonts w:ascii="GOST type A" w:hAnsi="GOST type A"/>
                                <w:i/>
                                <w:color w:val="000000"/>
                                <w:szCs w:val="20"/>
                              </w:rPr>
                              <w:t xml:space="preserve">, </w:t>
                            </w:r>
                            <w:r>
                              <w:rPr>
                                <w:rFonts w:ascii="GOST type A" w:hAnsi="GOST type A" w:cs="GOST type A"/>
                                <w:i/>
                                <w:color w:val="000000"/>
                                <w:szCs w:val="20"/>
                              </w:rPr>
                              <w:t>гр</w:t>
                            </w:r>
                            <w:r>
                              <w:rPr>
                                <w:rFonts w:ascii="GOST type A" w:hAnsi="GOST type A"/>
                                <w:i/>
                                <w:color w:val="000000"/>
                                <w:szCs w:val="20"/>
                              </w:rPr>
                              <w:t>. 4пк2</w:t>
                            </w:r>
                            <w:r>
                              <w:rPr>
                                <w:rFonts w:ascii="GOST type A" w:hAnsi="GOST type A"/>
                                <w:i/>
                                <w:szCs w:val="20"/>
                              </w:rPr>
                              <w:t xml:space="preserve"> </w:t>
                            </w:r>
                          </w:p>
                        </w:txbxContent>
                      </wps:txbx>
                      <wps:bodyPr rot="0" vert="horz" wrap="square" lIns="12700" tIns="12700" rIns="12700" bIns="12700" anchor="t" anchorCtr="0" upright="1">
                        <a:noAutofit/>
                      </wps:bodyPr>
                    </wps:wsp>
                    <wps:wsp>
                      <wps:cNvPr id="74" name="Rectangle 381"/>
                      <wps:cNvSpPr>
                        <a:spLocks noChangeArrowheads="1"/>
                      </wps:cNvSpPr>
                      <wps:spPr bwMode="auto">
                        <a:xfrm>
                          <a:off x="2141" y="15224"/>
                          <a:ext cx="1222" cy="259"/>
                        </a:xfrm>
                        <a:prstGeom prst="rect">
                          <a:avLst/>
                        </a:prstGeom>
                        <a:noFill/>
                        <a:ln>
                          <a:noFill/>
                        </a:ln>
                        <a:effectLst/>
                      </wps:spPr>
                      <wps:txbx>
                        <w:txbxContent>
                          <w:p w14:paraId="79BC0BED" w14:textId="77777777" w:rsidR="00A02CA5" w:rsidRDefault="00000000">
                            <w:pPr>
                              <w:rPr>
                                <w:rFonts w:ascii="GOST type A" w:hAnsi="GOST type A"/>
                                <w:i/>
                                <w:sz w:val="20"/>
                              </w:rPr>
                            </w:pPr>
                            <w:r>
                              <w:rPr>
                                <w:rFonts w:ascii="GOST type A" w:hAnsi="GOST type A"/>
                                <w:i/>
                                <w:sz w:val="20"/>
                              </w:rPr>
                              <w:t>Логинов С.А.</w:t>
                            </w:r>
                          </w:p>
                        </w:txbxContent>
                      </wps:txbx>
                      <wps:bodyPr rot="0" vert="horz" wrap="square" lIns="12700" tIns="12700" rIns="12700" bIns="12700" anchor="t" anchorCtr="0" upright="1">
                        <a:noAutofit/>
                      </wps:bodyPr>
                    </wps:wsp>
                    <wps:wsp>
                      <wps:cNvPr id="75" name="Rectangle 384"/>
                      <wps:cNvSpPr>
                        <a:spLocks noChangeArrowheads="1"/>
                      </wps:cNvSpPr>
                      <wps:spPr bwMode="auto">
                        <a:xfrm>
                          <a:off x="1165" y="14887"/>
                          <a:ext cx="303" cy="236"/>
                        </a:xfrm>
                        <a:prstGeom prst="rect">
                          <a:avLst/>
                        </a:prstGeom>
                        <a:noFill/>
                        <a:ln>
                          <a:noFill/>
                        </a:ln>
                        <a:effectLst/>
                      </wps:spPr>
                      <wps:txbx>
                        <w:txbxContent>
                          <w:p w14:paraId="4B64C61E" w14:textId="77777777" w:rsidR="00A02CA5" w:rsidRDefault="00000000">
                            <w:pPr>
                              <w:pStyle w:val="afff5"/>
                              <w:rPr>
                                <w:rFonts w:ascii="GOST type A" w:hAnsi="GOST type A"/>
                              </w:rPr>
                            </w:pPr>
                            <w:r>
                              <w:rPr>
                                <w:rFonts w:ascii="GOST type A" w:hAnsi="GOST type A"/>
                              </w:rPr>
                              <w:t>Изм.</w:t>
                            </w:r>
                          </w:p>
                        </w:txbxContent>
                      </wps:txbx>
                      <wps:bodyPr rot="0" vert="horz" wrap="square" lIns="0" tIns="0" rIns="0" bIns="0" anchor="t" anchorCtr="0" upright="1">
                        <a:noAutofit/>
                      </wps:bodyPr>
                    </wps:wsp>
                    <wps:wsp>
                      <wps:cNvPr id="76" name="Rectangle 385"/>
                      <wps:cNvSpPr>
                        <a:spLocks noChangeArrowheads="1"/>
                      </wps:cNvSpPr>
                      <wps:spPr bwMode="auto">
                        <a:xfrm>
                          <a:off x="1589" y="14913"/>
                          <a:ext cx="408" cy="154"/>
                        </a:xfrm>
                        <a:prstGeom prst="rect">
                          <a:avLst/>
                        </a:prstGeom>
                        <a:noFill/>
                        <a:ln>
                          <a:noFill/>
                        </a:ln>
                        <a:effectLst/>
                      </wps:spPr>
                      <wps:txbx>
                        <w:txbxContent>
                          <w:p w14:paraId="57745F94" w14:textId="77777777" w:rsidR="00A02CA5" w:rsidRDefault="00000000">
                            <w:pPr>
                              <w:pStyle w:val="afff5"/>
                              <w:rPr>
                                <w:rFonts w:ascii="GOST type A" w:hAnsi="GOST type A"/>
                                <w:sz w:val="14"/>
                              </w:rPr>
                            </w:pPr>
                            <w:r>
                              <w:rPr>
                                <w:rFonts w:ascii="GOST type A" w:hAnsi="GOST type A"/>
                                <w:sz w:val="14"/>
                              </w:rPr>
                              <w:t>Лист</w:t>
                            </w:r>
                          </w:p>
                        </w:txbxContent>
                      </wps:txbx>
                      <wps:bodyPr rot="0" vert="horz" wrap="square" lIns="0" tIns="0" rIns="0" bIns="0" anchor="t" anchorCtr="0" upright="1">
                        <a:noAutofit/>
                      </wps:bodyPr>
                    </wps:wsp>
                    <wps:wsp>
                      <wps:cNvPr id="60" name="Rectangle 386"/>
                      <wps:cNvSpPr>
                        <a:spLocks noChangeArrowheads="1"/>
                      </wps:cNvSpPr>
                      <wps:spPr bwMode="auto">
                        <a:xfrm>
                          <a:off x="2141" y="14895"/>
                          <a:ext cx="1202" cy="218"/>
                        </a:xfrm>
                        <a:prstGeom prst="rect">
                          <a:avLst/>
                        </a:prstGeom>
                        <a:noFill/>
                        <a:ln>
                          <a:noFill/>
                        </a:ln>
                        <a:effectLst/>
                      </wps:spPr>
                      <wps:txbx>
                        <w:txbxContent>
                          <w:p w14:paraId="21CA9291" w14:textId="77777777" w:rsidR="00A02CA5" w:rsidRDefault="00000000">
                            <w:pPr>
                              <w:pStyle w:val="afff5"/>
                              <w:rPr>
                                <w:rFonts w:ascii="GOST type A" w:hAnsi="GOST type A"/>
                              </w:rPr>
                            </w:pPr>
                            <w:r>
                              <w:rPr>
                                <w:rFonts w:ascii="GOST type A" w:hAnsi="GOST type A"/>
                              </w:rPr>
                              <w:t>№ докум.</w:t>
                            </w:r>
                          </w:p>
                        </w:txbxContent>
                      </wps:txbx>
                      <wps:bodyPr rot="0" vert="horz" wrap="square" lIns="0" tIns="0" rIns="0" bIns="0" anchor="t" anchorCtr="0" upright="1">
                        <a:noAutofit/>
                      </wps:bodyPr>
                    </wps:wsp>
                    <wps:wsp>
                      <wps:cNvPr id="61" name="Rectangle 387"/>
                      <wps:cNvSpPr>
                        <a:spLocks noChangeArrowheads="1"/>
                      </wps:cNvSpPr>
                      <wps:spPr bwMode="auto">
                        <a:xfrm>
                          <a:off x="3550" y="14886"/>
                          <a:ext cx="501" cy="198"/>
                        </a:xfrm>
                        <a:prstGeom prst="rect">
                          <a:avLst/>
                        </a:prstGeom>
                        <a:noFill/>
                        <a:ln>
                          <a:noFill/>
                        </a:ln>
                        <a:effectLst/>
                      </wps:spPr>
                      <wps:txbx>
                        <w:txbxContent>
                          <w:p w14:paraId="17FB739E" w14:textId="77777777" w:rsidR="00A02CA5" w:rsidRDefault="00000000">
                            <w:pPr>
                              <w:pStyle w:val="afff5"/>
                              <w:rPr>
                                <w:rFonts w:ascii="GOST type A" w:hAnsi="GOST type A"/>
                              </w:rPr>
                            </w:pPr>
                            <w:r>
                              <w:rPr>
                                <w:rFonts w:ascii="GOST type A" w:hAnsi="GOST type A"/>
                              </w:rPr>
                              <w:t>Подп.</w:t>
                            </w:r>
                          </w:p>
                        </w:txbxContent>
                      </wps:txbx>
                      <wps:bodyPr rot="0" vert="horz" wrap="square" lIns="0" tIns="0" rIns="0" bIns="0" anchor="t" anchorCtr="0" upright="1">
                        <a:noAutofit/>
                      </wps:bodyPr>
                    </wps:wsp>
                    <wps:wsp>
                      <wps:cNvPr id="62" name="Rectangle 388"/>
                      <wps:cNvSpPr>
                        <a:spLocks noChangeArrowheads="1"/>
                      </wps:cNvSpPr>
                      <wps:spPr bwMode="auto">
                        <a:xfrm>
                          <a:off x="1165" y="15226"/>
                          <a:ext cx="688" cy="205"/>
                        </a:xfrm>
                        <a:prstGeom prst="rect">
                          <a:avLst/>
                        </a:prstGeom>
                        <a:noFill/>
                        <a:ln>
                          <a:noFill/>
                        </a:ln>
                        <a:effectLst/>
                      </wps:spPr>
                      <wps:txbx>
                        <w:txbxContent>
                          <w:p w14:paraId="23F682AB" w14:textId="77777777" w:rsidR="00A02CA5" w:rsidRDefault="00000000">
                            <w:pPr>
                              <w:pStyle w:val="afff5"/>
                              <w:rPr>
                                <w:sz w:val="20"/>
                                <w:szCs w:val="20"/>
                              </w:rPr>
                            </w:pPr>
                            <w:r>
                              <w:rPr>
                                <w:rFonts w:ascii="GOST type A" w:hAnsi="GOST type A"/>
                                <w:sz w:val="20"/>
                                <w:szCs w:val="20"/>
                              </w:rPr>
                              <w:t>Разраб</w:t>
                            </w:r>
                            <w:r>
                              <w:rPr>
                                <w:sz w:val="20"/>
                                <w:szCs w:val="20"/>
                              </w:rPr>
                              <w:t>.</w:t>
                            </w:r>
                          </w:p>
                        </w:txbxContent>
                      </wps:txbx>
                      <wps:bodyPr rot="0" vert="horz" wrap="square" lIns="0" tIns="0" rIns="0" bIns="0" anchor="t" anchorCtr="0" upright="1">
                        <a:noAutofit/>
                      </wps:bodyPr>
                    </wps:wsp>
                    <wps:wsp>
                      <wps:cNvPr id="63" name="Rectangle 389"/>
                      <wps:cNvSpPr>
                        <a:spLocks noChangeArrowheads="1"/>
                      </wps:cNvSpPr>
                      <wps:spPr bwMode="auto">
                        <a:xfrm>
                          <a:off x="4330" y="14887"/>
                          <a:ext cx="485" cy="236"/>
                        </a:xfrm>
                        <a:prstGeom prst="rect">
                          <a:avLst/>
                        </a:prstGeom>
                        <a:noFill/>
                        <a:ln>
                          <a:noFill/>
                        </a:ln>
                        <a:effectLst/>
                      </wps:spPr>
                      <wps:txbx>
                        <w:txbxContent>
                          <w:p w14:paraId="63FB94D1" w14:textId="77777777" w:rsidR="00A02CA5" w:rsidRDefault="00000000">
                            <w:pPr>
                              <w:pStyle w:val="afff5"/>
                              <w:rPr>
                                <w:rFonts w:ascii="GOST type A" w:hAnsi="GOST type A"/>
                              </w:rPr>
                            </w:pPr>
                            <w:r>
                              <w:rPr>
                                <w:rFonts w:ascii="GOST type A" w:hAnsi="GOST type A"/>
                              </w:rPr>
                              <w:t>дата</w:t>
                            </w:r>
                          </w:p>
                        </w:txbxContent>
                      </wps:txbx>
                      <wps:bodyPr rot="0" vert="horz" wrap="square" lIns="0" tIns="0" rIns="0" bIns="0" anchor="t" anchorCtr="0" upright="1">
                        <a:noAutofit/>
                      </wps:bodyPr>
                    </wps:wsp>
                    <wps:wsp>
                      <wps:cNvPr id="64" name="Rectangle 390"/>
                      <wps:cNvSpPr>
                        <a:spLocks noChangeArrowheads="1"/>
                      </wps:cNvSpPr>
                      <wps:spPr bwMode="auto">
                        <a:xfrm>
                          <a:off x="1216" y="15547"/>
                          <a:ext cx="709" cy="221"/>
                        </a:xfrm>
                        <a:prstGeom prst="rect">
                          <a:avLst/>
                        </a:prstGeom>
                        <a:noFill/>
                        <a:ln>
                          <a:noFill/>
                        </a:ln>
                        <a:effectLst/>
                      </wps:spPr>
                      <wps:txbx>
                        <w:txbxContent>
                          <w:p w14:paraId="34935F26" w14:textId="77777777" w:rsidR="00A02CA5" w:rsidRDefault="00000000">
                            <w:pPr>
                              <w:pStyle w:val="afff5"/>
                              <w:jc w:val="left"/>
                              <w:rPr>
                                <w:sz w:val="20"/>
                                <w:szCs w:val="20"/>
                              </w:rPr>
                            </w:pPr>
                            <w:r>
                              <w:rPr>
                                <w:rFonts w:ascii="GOST type A" w:hAnsi="GOST type A"/>
                                <w:sz w:val="20"/>
                                <w:szCs w:val="20"/>
                              </w:rPr>
                              <w:t>Провер</w:t>
                            </w:r>
                            <w:r>
                              <w:rPr>
                                <w:sz w:val="20"/>
                                <w:szCs w:val="20"/>
                              </w:rPr>
                              <w:t>.</w:t>
                            </w:r>
                          </w:p>
                        </w:txbxContent>
                      </wps:txbx>
                      <wps:bodyPr rot="0" vert="horz" wrap="square" lIns="0" tIns="0" rIns="0" bIns="0" anchor="t" anchorCtr="0" upright="1">
                        <a:noAutofit/>
                      </wps:bodyPr>
                    </wps:wsp>
                    <wps:wsp>
                      <wps:cNvPr id="77" name="Rectangle 393"/>
                      <wps:cNvSpPr>
                        <a:spLocks noChangeArrowheads="1"/>
                      </wps:cNvSpPr>
                      <wps:spPr bwMode="auto">
                        <a:xfrm>
                          <a:off x="1210" y="15892"/>
                          <a:ext cx="793" cy="224"/>
                        </a:xfrm>
                        <a:prstGeom prst="rect">
                          <a:avLst/>
                        </a:prstGeom>
                        <a:noFill/>
                        <a:ln>
                          <a:noFill/>
                        </a:ln>
                        <a:effectLst/>
                      </wps:spPr>
                      <wps:txbx>
                        <w:txbxContent>
                          <w:p w14:paraId="24600404" w14:textId="77777777" w:rsidR="00A02CA5" w:rsidRDefault="00000000">
                            <w:pPr>
                              <w:pStyle w:val="afff5"/>
                              <w:jc w:val="left"/>
                              <w:rPr>
                                <w:rFonts w:ascii="GOST type A" w:hAnsi="GOST type A"/>
                                <w:sz w:val="20"/>
                                <w:szCs w:val="22"/>
                              </w:rPr>
                            </w:pPr>
                            <w:r>
                              <w:rPr>
                                <w:rFonts w:ascii="GOST type A" w:hAnsi="GOST type A"/>
                                <w:sz w:val="20"/>
                                <w:szCs w:val="22"/>
                              </w:rPr>
                              <w:t>Руковод.</w:t>
                            </w:r>
                          </w:p>
                        </w:txbxContent>
                      </wps:txbx>
                      <wps:bodyPr rot="0" vert="horz" wrap="square" lIns="0" tIns="0" rIns="0" bIns="0" anchor="t" anchorCtr="0" upright="1">
                        <a:noAutofit/>
                      </wps:bodyPr>
                    </wps:wsp>
                    <wpg:grpSp>
                      <wpg:cNvPr id="78" name="Group 394"/>
                      <wpg:cNvGrpSpPr/>
                      <wpg:grpSpPr>
                        <a:xfrm>
                          <a:off x="9248" y="15393"/>
                          <a:ext cx="283" cy="283"/>
                          <a:chOff x="0" y="0"/>
                          <a:chExt cx="19872" cy="19929"/>
                        </a:xfrm>
                      </wpg:grpSpPr>
                      <wps:wsp>
                        <wps:cNvPr id="79" name="Freeform 395"/>
                        <wps:cNvSpPr/>
                        <wps:spPr bwMode="auto">
                          <a:xfrm>
                            <a:off x="0" y="0"/>
                            <a:ext cx="69" cy="19929"/>
                          </a:xfrm>
                          <a:custGeom>
                            <a:avLst/>
                            <a:gdLst>
                              <a:gd name="T0" fmla="*/ 0 w 20000"/>
                              <a:gd name="T1" fmla="*/ 19929 h 20000"/>
                              <a:gd name="T2" fmla="*/ 0 w 20000"/>
                              <a:gd name="T3" fmla="*/ 0 h 20000"/>
                            </a:gdLst>
                            <a:ahLst/>
                            <a:cxnLst>
                              <a:cxn ang="0">
                                <a:pos x="T0" y="T1"/>
                              </a:cxn>
                              <a:cxn ang="0">
                                <a:pos x="T2" y="T3"/>
                              </a:cxn>
                            </a:cxnLst>
                            <a:rect l="0" t="0" r="r" b="b"/>
                            <a:pathLst>
                              <a:path w="20000" h="20000">
                                <a:moveTo>
                                  <a:pt x="0" y="19929"/>
                                </a:moveTo>
                                <a:lnTo>
                                  <a:pt x="0" y="0"/>
                                </a:lnTo>
                              </a:path>
                            </a:pathLst>
                          </a:custGeom>
                          <a:noFill/>
                          <a:ln w="3175" cap="flat">
                            <a:solidFill>
                              <a:srgbClr val="000000"/>
                            </a:solidFill>
                            <a:prstDash val="solid"/>
                            <a:round/>
                            <a:headEnd type="none" w="med" len="med"/>
                            <a:tailEnd type="none" w="med" len="med"/>
                          </a:ln>
                          <a:effectLst/>
                        </wps:spPr>
                        <wps:bodyPr rot="0" vert="horz" wrap="square" lIns="91440" tIns="45720" rIns="91440" bIns="45720" anchor="t" anchorCtr="0" upright="1">
                          <a:noAutofit/>
                        </wps:bodyPr>
                      </wps:wsp>
                      <wps:wsp>
                        <wps:cNvPr id="80" name="Freeform 396"/>
                        <wps:cNvSpPr/>
                        <wps:spPr bwMode="auto">
                          <a:xfrm>
                            <a:off x="19803" y="0"/>
                            <a:ext cx="69" cy="19929"/>
                          </a:xfrm>
                          <a:custGeom>
                            <a:avLst/>
                            <a:gdLst>
                              <a:gd name="T0" fmla="*/ 0 w 20000"/>
                              <a:gd name="T1" fmla="*/ 0 h 20000"/>
                              <a:gd name="T2" fmla="*/ 0 w 20000"/>
                              <a:gd name="T3" fmla="*/ 19929 h 20000"/>
                            </a:gdLst>
                            <a:ahLst/>
                            <a:cxnLst>
                              <a:cxn ang="0">
                                <a:pos x="T0" y="T1"/>
                              </a:cxn>
                              <a:cxn ang="0">
                                <a:pos x="T2" y="T3"/>
                              </a:cxn>
                            </a:cxnLst>
                            <a:rect l="0" t="0" r="r" b="b"/>
                            <a:pathLst>
                              <a:path w="20000" h="20000">
                                <a:moveTo>
                                  <a:pt x="0" y="0"/>
                                </a:moveTo>
                                <a:lnTo>
                                  <a:pt x="0" y="19929"/>
                                </a:lnTo>
                              </a:path>
                            </a:pathLst>
                          </a:custGeom>
                          <a:noFill/>
                          <a:ln w="3175" cap="flat">
                            <a:solidFill>
                              <a:srgbClr val="000000"/>
                            </a:solidFill>
                            <a:prstDash val="solid"/>
                            <a:round/>
                            <a:headEnd type="none" w="med" len="med"/>
                            <a:tailEnd type="none" w="med" len="med"/>
                          </a:ln>
                          <a:effectLst/>
                        </wps:spPr>
                        <wps:bodyPr rot="0" vert="horz" wrap="square" lIns="91440" tIns="45720" rIns="91440" bIns="45720" anchor="t" anchorCtr="0" upright="1">
                          <a:noAutofit/>
                        </wps:bodyPr>
                      </wps:wsp>
                    </wpg:grpSp>
                    <wps:wsp>
                      <wps:cNvPr id="81" name="Rectangle 397"/>
                      <wps:cNvSpPr>
                        <a:spLocks noChangeArrowheads="1"/>
                      </wps:cNvSpPr>
                      <wps:spPr bwMode="auto">
                        <a:xfrm>
                          <a:off x="9053" y="15153"/>
                          <a:ext cx="656" cy="217"/>
                        </a:xfrm>
                        <a:prstGeom prst="rect">
                          <a:avLst/>
                        </a:prstGeom>
                        <a:noFill/>
                        <a:ln>
                          <a:noFill/>
                        </a:ln>
                        <a:effectLst/>
                      </wps:spPr>
                      <wps:txbx>
                        <w:txbxContent>
                          <w:p w14:paraId="59E016E3" w14:textId="77777777" w:rsidR="00A02CA5" w:rsidRDefault="00000000">
                            <w:pPr>
                              <w:pStyle w:val="afff5"/>
                              <w:rPr>
                                <w:rFonts w:ascii="GOST type A" w:hAnsi="GOST type A"/>
                              </w:rPr>
                            </w:pPr>
                            <w:r>
                              <w:rPr>
                                <w:rFonts w:ascii="GOST type A" w:hAnsi="GOST type A"/>
                              </w:rPr>
                              <w:t>Лит.</w:t>
                            </w:r>
                          </w:p>
                        </w:txbxContent>
                      </wps:txbx>
                      <wps:bodyPr rot="0" vert="horz" wrap="square" lIns="0" tIns="0" rIns="0" bIns="0" anchor="t" anchorCtr="0" upright="1">
                        <a:noAutofit/>
                      </wps:bodyPr>
                    </wps:wsp>
                    <wps:wsp>
                      <wps:cNvPr id="98" name="Rectangle 398"/>
                      <wps:cNvSpPr>
                        <a:spLocks noChangeArrowheads="1"/>
                      </wps:cNvSpPr>
                      <wps:spPr bwMode="auto">
                        <a:xfrm>
                          <a:off x="9924" y="15149"/>
                          <a:ext cx="692" cy="237"/>
                        </a:xfrm>
                        <a:prstGeom prst="rect">
                          <a:avLst/>
                        </a:prstGeom>
                        <a:noFill/>
                        <a:ln>
                          <a:noFill/>
                        </a:ln>
                        <a:effectLst/>
                      </wps:spPr>
                      <wps:txbx>
                        <w:txbxContent>
                          <w:p w14:paraId="5B8D2AA5" w14:textId="77777777" w:rsidR="00A02CA5" w:rsidRDefault="00000000">
                            <w:pPr>
                              <w:pStyle w:val="afff5"/>
                              <w:rPr>
                                <w:rFonts w:ascii="GOST type A" w:hAnsi="GOST type A"/>
                              </w:rPr>
                            </w:pPr>
                            <w:r>
                              <w:rPr>
                                <w:rFonts w:ascii="GOST type A" w:hAnsi="GOST type A"/>
                              </w:rPr>
                              <w:t>Лист</w:t>
                            </w:r>
                          </w:p>
                        </w:txbxContent>
                      </wps:txbx>
                      <wps:bodyPr rot="0" vert="horz" wrap="square" lIns="0" tIns="0" rIns="0" bIns="0" anchor="t" anchorCtr="0" upright="1">
                        <a:noAutofit/>
                      </wps:bodyPr>
                    </wps:wsp>
                    <wps:wsp>
                      <wps:cNvPr id="99" name="Rectangle 399"/>
                      <wps:cNvSpPr>
                        <a:spLocks noChangeArrowheads="1"/>
                      </wps:cNvSpPr>
                      <wps:spPr bwMode="auto">
                        <a:xfrm>
                          <a:off x="10694" y="15154"/>
                          <a:ext cx="865" cy="236"/>
                        </a:xfrm>
                        <a:prstGeom prst="rect">
                          <a:avLst/>
                        </a:prstGeom>
                        <a:noFill/>
                        <a:ln>
                          <a:noFill/>
                        </a:ln>
                        <a:effectLst/>
                      </wps:spPr>
                      <wps:txbx>
                        <w:txbxContent>
                          <w:p w14:paraId="7C9A9E64" w14:textId="77777777" w:rsidR="00A02CA5" w:rsidRDefault="00000000">
                            <w:pPr>
                              <w:pStyle w:val="afff5"/>
                              <w:rPr>
                                <w:rFonts w:ascii="GOST type A" w:hAnsi="GOST type A"/>
                              </w:rPr>
                            </w:pPr>
                            <w:r>
                              <w:rPr>
                                <w:rFonts w:ascii="GOST type A" w:hAnsi="GOST type A"/>
                              </w:rPr>
                              <w:t>Листов</w:t>
                            </w:r>
                          </w:p>
                        </w:txbxContent>
                      </wps:txbx>
                      <wps:bodyPr rot="0" vert="horz" wrap="square" lIns="0" tIns="0" rIns="0" bIns="0" anchor="t" anchorCtr="0" upright="1">
                        <a:noAutofit/>
                      </wps:bodyPr>
                    </wps:wsp>
                    <wps:wsp>
                      <wps:cNvPr id="102" name="Rectangle 400"/>
                      <wps:cNvSpPr>
                        <a:spLocks noChangeArrowheads="1"/>
                      </wps:cNvSpPr>
                      <wps:spPr bwMode="auto">
                        <a:xfrm>
                          <a:off x="4972" y="15279"/>
                          <a:ext cx="3908" cy="1298"/>
                        </a:xfrm>
                        <a:prstGeom prst="rect">
                          <a:avLst/>
                        </a:prstGeom>
                        <a:noFill/>
                        <a:ln>
                          <a:noFill/>
                        </a:ln>
                        <a:effectLst/>
                      </wps:spPr>
                      <wps:txbx>
                        <w:txbxContent>
                          <w:p w14:paraId="7B29FCDB" w14:textId="77777777" w:rsidR="00A02CA5" w:rsidRDefault="00000000">
                            <w:pPr>
                              <w:suppressAutoHyphens/>
                              <w:jc w:val="center"/>
                              <w:rPr>
                                <w:rFonts w:ascii="GOST type A" w:hAnsi="GOST type A"/>
                                <w:i/>
                                <w:color w:val="000000"/>
                                <w:sz w:val="28"/>
                                <w:szCs w:val="32"/>
                              </w:rPr>
                            </w:pPr>
                            <w:r>
                              <w:rPr>
                                <w:rFonts w:ascii="GOST type A" w:hAnsi="GOST type A"/>
                                <w:i/>
                                <w:color w:val="000000"/>
                                <w:sz w:val="28"/>
                                <w:szCs w:val="32"/>
                              </w:rPr>
                              <w:t>ПМ.02 Осуществление интеграции программных модулей</w:t>
                            </w:r>
                          </w:p>
                        </w:txbxContent>
                      </wps:txbx>
                      <wps:bodyPr rot="0" vert="horz" wrap="square" lIns="12700" tIns="12700" rIns="12700" bIns="12700" anchor="t" anchorCtr="0" upright="1">
                        <a:noAutofit/>
                      </wps:bodyPr>
                    </wps:wsp>
                    <wps:wsp>
                      <wps:cNvPr id="103" name="Rectangle 401"/>
                      <wps:cNvSpPr>
                        <a:spLocks noChangeArrowheads="1"/>
                      </wps:cNvSpPr>
                      <wps:spPr bwMode="auto">
                        <a:xfrm>
                          <a:off x="2124" y="15569"/>
                          <a:ext cx="1260" cy="255"/>
                        </a:xfrm>
                        <a:prstGeom prst="rect">
                          <a:avLst/>
                        </a:prstGeom>
                        <a:noFill/>
                        <a:ln>
                          <a:noFill/>
                        </a:ln>
                        <a:effectLst/>
                      </wps:spPr>
                      <wps:txbx>
                        <w:txbxContent>
                          <w:p w14:paraId="7CBE4BB1" w14:textId="77777777" w:rsidR="00A02CA5" w:rsidRDefault="00000000">
                            <w:pPr>
                              <w:rPr>
                                <w:rFonts w:ascii="GOST type A" w:hAnsi="GOST type A"/>
                                <w:i/>
                                <w:sz w:val="20"/>
                              </w:rPr>
                            </w:pPr>
                            <w:r>
                              <w:rPr>
                                <w:rFonts w:ascii="GOST type A" w:hAnsi="GOST type A"/>
                                <w:i/>
                                <w:sz w:val="20"/>
                              </w:rPr>
                              <w:t>Андреева Л.В.</w:t>
                            </w:r>
                          </w:p>
                          <w:p w14:paraId="2B6AC86D" w14:textId="77777777" w:rsidR="00A02CA5" w:rsidRDefault="00A02CA5">
                            <w:pPr>
                              <w:rPr>
                                <w:rFonts w:ascii="ISOCPEUR" w:hAnsi="ISOCPEUR"/>
                                <w:i/>
                                <w:sz w:val="16"/>
                              </w:rPr>
                            </w:pPr>
                          </w:p>
                        </w:txbxContent>
                      </wps:txbx>
                      <wps:bodyPr rot="0" vert="horz" wrap="square" lIns="12700" tIns="0" rIns="12700" bIns="0" anchor="t" anchorCtr="0" upright="1">
                        <a:noAutofit/>
                      </wps:bodyPr>
                    </wps:wsp>
                    <wps:wsp>
                      <wps:cNvPr id="104" name="Line 404"/>
                      <wps:cNvCnPr>
                        <a:cxnSpLocks noChangeShapeType="1"/>
                      </wps:cNvCnPr>
                      <wps:spPr bwMode="auto">
                        <a:xfrm>
                          <a:off x="1152" y="14318"/>
                          <a:ext cx="10440" cy="0"/>
                        </a:xfrm>
                        <a:prstGeom prst="line">
                          <a:avLst/>
                        </a:prstGeom>
                        <a:noFill/>
                        <a:ln w="25400">
                          <a:solidFill>
                            <a:srgbClr val="000000"/>
                          </a:solidFill>
                          <a:round/>
                        </a:ln>
                      </wps:spPr>
                      <wps:bodyPr/>
                    </wps:wsp>
                    <wps:wsp>
                      <wps:cNvPr id="105" name="Line 405"/>
                      <wps:cNvCnPr>
                        <a:cxnSpLocks noChangeShapeType="1"/>
                      </wps:cNvCnPr>
                      <wps:spPr bwMode="auto">
                        <a:xfrm>
                          <a:off x="4872" y="14345"/>
                          <a:ext cx="0" cy="2145"/>
                        </a:xfrm>
                        <a:prstGeom prst="line">
                          <a:avLst/>
                        </a:prstGeom>
                        <a:noFill/>
                        <a:ln w="25400">
                          <a:solidFill>
                            <a:srgbClr val="000000"/>
                          </a:solidFill>
                          <a:round/>
                        </a:ln>
                      </wps:spPr>
                      <wps:bodyPr/>
                    </wps:wsp>
                    <wps:wsp>
                      <wps:cNvPr id="106" name="Line 406"/>
                      <wps:cNvCnPr>
                        <a:cxnSpLocks noChangeShapeType="1"/>
                      </wps:cNvCnPr>
                      <wps:spPr bwMode="auto">
                        <a:xfrm>
                          <a:off x="4272" y="14348"/>
                          <a:ext cx="0" cy="2145"/>
                        </a:xfrm>
                        <a:prstGeom prst="line">
                          <a:avLst/>
                        </a:prstGeom>
                        <a:noFill/>
                        <a:ln w="25400">
                          <a:solidFill>
                            <a:srgbClr val="000000"/>
                          </a:solidFill>
                          <a:round/>
                        </a:ln>
                      </wps:spPr>
                      <wps:bodyPr/>
                    </wps:wsp>
                    <wps:wsp>
                      <wps:cNvPr id="107" name="Line 407"/>
                      <wps:cNvCnPr>
                        <a:cxnSpLocks noChangeShapeType="1"/>
                      </wps:cNvCnPr>
                      <wps:spPr bwMode="auto">
                        <a:xfrm>
                          <a:off x="2082" y="14348"/>
                          <a:ext cx="0" cy="2145"/>
                        </a:xfrm>
                        <a:prstGeom prst="line">
                          <a:avLst/>
                        </a:prstGeom>
                        <a:noFill/>
                        <a:ln w="25400">
                          <a:solidFill>
                            <a:srgbClr val="000000"/>
                          </a:solidFill>
                          <a:round/>
                        </a:ln>
                      </wps:spPr>
                      <wps:bodyPr/>
                    </wps:wsp>
                    <wps:wsp>
                      <wps:cNvPr id="108" name="Line 408"/>
                      <wps:cNvCnPr>
                        <a:cxnSpLocks noChangeShapeType="1"/>
                      </wps:cNvCnPr>
                      <wps:spPr bwMode="auto">
                        <a:xfrm>
                          <a:off x="3417" y="14348"/>
                          <a:ext cx="0" cy="2115"/>
                        </a:xfrm>
                        <a:prstGeom prst="line">
                          <a:avLst/>
                        </a:prstGeom>
                        <a:noFill/>
                        <a:ln w="25400">
                          <a:solidFill>
                            <a:srgbClr val="000000"/>
                          </a:solidFill>
                          <a:round/>
                        </a:ln>
                      </wps:spPr>
                      <wps:bodyPr/>
                    </wps:wsp>
                    <wps:wsp>
                      <wps:cNvPr id="109" name="Line 409"/>
                      <wps:cNvCnPr>
                        <a:cxnSpLocks noChangeShapeType="1"/>
                      </wps:cNvCnPr>
                      <wps:spPr bwMode="auto">
                        <a:xfrm>
                          <a:off x="1527" y="14348"/>
                          <a:ext cx="0" cy="765"/>
                        </a:xfrm>
                        <a:prstGeom prst="line">
                          <a:avLst/>
                        </a:prstGeom>
                        <a:noFill/>
                        <a:ln w="25400">
                          <a:solidFill>
                            <a:srgbClr val="000000"/>
                          </a:solidFill>
                          <a:round/>
                        </a:ln>
                      </wps:spPr>
                      <wps:bodyPr/>
                    </wps:wsp>
                    <wps:wsp>
                      <wps:cNvPr id="110" name="Line 410"/>
                      <wps:cNvCnPr>
                        <a:cxnSpLocks noChangeShapeType="1"/>
                      </wps:cNvCnPr>
                      <wps:spPr bwMode="auto">
                        <a:xfrm flipV="1">
                          <a:off x="1137" y="16475"/>
                          <a:ext cx="10440" cy="0"/>
                        </a:xfrm>
                        <a:prstGeom prst="line">
                          <a:avLst/>
                        </a:prstGeom>
                        <a:noFill/>
                        <a:ln w="25400">
                          <a:solidFill>
                            <a:srgbClr val="000000"/>
                          </a:solidFill>
                          <a:round/>
                        </a:ln>
                      </wps:spPr>
                      <wps:bodyPr/>
                    </wps:wsp>
                    <wps:wsp>
                      <wps:cNvPr id="111" name="Line 412"/>
                      <wps:cNvCnPr>
                        <a:cxnSpLocks noChangeShapeType="1"/>
                      </wps:cNvCnPr>
                      <wps:spPr bwMode="auto">
                        <a:xfrm flipH="1">
                          <a:off x="1137" y="15825"/>
                          <a:ext cx="3720" cy="0"/>
                        </a:xfrm>
                        <a:prstGeom prst="line">
                          <a:avLst/>
                        </a:prstGeom>
                        <a:noFill/>
                        <a:ln w="9525">
                          <a:solidFill>
                            <a:srgbClr val="000000"/>
                          </a:solidFill>
                          <a:round/>
                        </a:ln>
                      </wps:spPr>
                      <wps:bodyPr/>
                    </wps:wsp>
                    <wps:wsp>
                      <wps:cNvPr id="112" name="Line 413"/>
                      <wps:cNvCnPr>
                        <a:cxnSpLocks noChangeShapeType="1"/>
                      </wps:cNvCnPr>
                      <wps:spPr bwMode="auto">
                        <a:xfrm flipH="1" flipV="1">
                          <a:off x="1137" y="16149"/>
                          <a:ext cx="3735" cy="0"/>
                        </a:xfrm>
                        <a:prstGeom prst="line">
                          <a:avLst/>
                        </a:prstGeom>
                        <a:noFill/>
                        <a:ln w="9525">
                          <a:solidFill>
                            <a:srgbClr val="000000"/>
                          </a:solidFill>
                          <a:round/>
                        </a:ln>
                      </wps:spPr>
                      <wps:bodyPr/>
                    </wps:wsp>
                    <wps:wsp>
                      <wps:cNvPr id="113" name="Line 414"/>
                      <wps:cNvCnPr>
                        <a:cxnSpLocks noChangeShapeType="1"/>
                      </wps:cNvCnPr>
                      <wps:spPr bwMode="auto">
                        <a:xfrm flipH="1">
                          <a:off x="1143" y="15499"/>
                          <a:ext cx="3720" cy="0"/>
                        </a:xfrm>
                        <a:prstGeom prst="line">
                          <a:avLst/>
                        </a:prstGeom>
                        <a:noFill/>
                        <a:ln w="9525">
                          <a:solidFill>
                            <a:srgbClr val="000000"/>
                          </a:solidFill>
                          <a:round/>
                        </a:ln>
                      </wps:spPr>
                      <wps:bodyPr/>
                    </wps:wsp>
                    <wps:wsp>
                      <wps:cNvPr id="114" name="Line 415"/>
                      <wps:cNvCnPr>
                        <a:cxnSpLocks noChangeShapeType="1"/>
                      </wps:cNvCnPr>
                      <wps:spPr bwMode="auto">
                        <a:xfrm flipH="1" flipV="1">
                          <a:off x="1152" y="15125"/>
                          <a:ext cx="10440" cy="0"/>
                        </a:xfrm>
                        <a:prstGeom prst="line">
                          <a:avLst/>
                        </a:prstGeom>
                        <a:noFill/>
                        <a:ln w="25400">
                          <a:solidFill>
                            <a:srgbClr val="000000"/>
                          </a:solidFill>
                          <a:round/>
                        </a:ln>
                      </wps:spPr>
                      <wps:bodyPr/>
                    </wps:wsp>
                    <wps:wsp>
                      <wps:cNvPr id="115" name="Line 416"/>
                      <wps:cNvCnPr>
                        <a:cxnSpLocks noChangeShapeType="1"/>
                      </wps:cNvCnPr>
                      <wps:spPr bwMode="auto">
                        <a:xfrm flipH="1">
                          <a:off x="1152" y="14852"/>
                          <a:ext cx="3720" cy="0"/>
                        </a:xfrm>
                        <a:prstGeom prst="line">
                          <a:avLst/>
                        </a:prstGeom>
                        <a:noFill/>
                        <a:ln w="25400">
                          <a:solidFill>
                            <a:srgbClr val="000000"/>
                          </a:solidFill>
                          <a:round/>
                        </a:ln>
                      </wps:spPr>
                      <wps:bodyPr/>
                    </wps:wsp>
                    <wps:wsp>
                      <wps:cNvPr id="116" name="Line 417"/>
                      <wps:cNvCnPr>
                        <a:cxnSpLocks noChangeShapeType="1"/>
                      </wps:cNvCnPr>
                      <wps:spPr bwMode="auto">
                        <a:xfrm flipH="1">
                          <a:off x="1137" y="14585"/>
                          <a:ext cx="3735" cy="0"/>
                        </a:xfrm>
                        <a:prstGeom prst="line">
                          <a:avLst/>
                        </a:prstGeom>
                        <a:noFill/>
                        <a:ln w="9525">
                          <a:solidFill>
                            <a:srgbClr val="000000"/>
                          </a:solidFill>
                          <a:round/>
                        </a:ln>
                      </wps:spPr>
                      <wps:bodyPr/>
                    </wps:wsp>
                    <wps:wsp>
                      <wps:cNvPr id="117" name="Line 418"/>
                      <wps:cNvCnPr>
                        <a:cxnSpLocks noChangeShapeType="1"/>
                      </wps:cNvCnPr>
                      <wps:spPr bwMode="auto">
                        <a:xfrm>
                          <a:off x="8967" y="15395"/>
                          <a:ext cx="2640" cy="0"/>
                        </a:xfrm>
                        <a:prstGeom prst="line">
                          <a:avLst/>
                        </a:prstGeom>
                        <a:noFill/>
                        <a:ln w="25400">
                          <a:solidFill>
                            <a:srgbClr val="000000"/>
                          </a:solidFill>
                          <a:round/>
                        </a:ln>
                      </wps:spPr>
                      <wps:bodyPr/>
                    </wps:wsp>
                    <wps:wsp>
                      <wps:cNvPr id="118" name="Line 419"/>
                      <wps:cNvCnPr>
                        <a:cxnSpLocks noChangeShapeType="1"/>
                      </wps:cNvCnPr>
                      <wps:spPr bwMode="auto">
                        <a:xfrm>
                          <a:off x="8967" y="15125"/>
                          <a:ext cx="0" cy="1365"/>
                        </a:xfrm>
                        <a:prstGeom prst="line">
                          <a:avLst/>
                        </a:prstGeom>
                        <a:noFill/>
                        <a:ln w="25400">
                          <a:solidFill>
                            <a:srgbClr val="000000"/>
                          </a:solidFill>
                          <a:round/>
                        </a:ln>
                      </wps:spPr>
                      <wps:bodyPr/>
                    </wps:wsp>
                    <wps:wsp>
                      <wps:cNvPr id="119" name="Line 420"/>
                      <wps:cNvCnPr>
                        <a:cxnSpLocks noChangeShapeType="1"/>
                      </wps:cNvCnPr>
                      <wps:spPr bwMode="auto">
                        <a:xfrm>
                          <a:off x="8934" y="15707"/>
                          <a:ext cx="2625" cy="0"/>
                        </a:xfrm>
                        <a:prstGeom prst="line">
                          <a:avLst/>
                        </a:prstGeom>
                        <a:noFill/>
                        <a:ln w="25400">
                          <a:solidFill>
                            <a:srgbClr val="000000"/>
                          </a:solidFill>
                          <a:round/>
                        </a:ln>
                      </wps:spPr>
                      <wps:bodyPr/>
                    </wps:wsp>
                    <wps:wsp>
                      <wps:cNvPr id="120" name="Line 421"/>
                      <wps:cNvCnPr>
                        <a:cxnSpLocks noChangeShapeType="1"/>
                      </wps:cNvCnPr>
                      <wps:spPr bwMode="auto">
                        <a:xfrm>
                          <a:off x="9825" y="15140"/>
                          <a:ext cx="0" cy="525"/>
                        </a:xfrm>
                        <a:prstGeom prst="line">
                          <a:avLst/>
                        </a:prstGeom>
                        <a:noFill/>
                        <a:ln w="25400">
                          <a:solidFill>
                            <a:srgbClr val="000000"/>
                          </a:solidFill>
                          <a:round/>
                        </a:ln>
                      </wps:spPr>
                      <wps:bodyPr/>
                    </wps:wsp>
                    <wps:wsp>
                      <wps:cNvPr id="121" name="Line 422"/>
                      <wps:cNvCnPr>
                        <a:cxnSpLocks noChangeShapeType="1"/>
                      </wps:cNvCnPr>
                      <wps:spPr bwMode="auto">
                        <a:xfrm>
                          <a:off x="10707" y="15155"/>
                          <a:ext cx="0" cy="525"/>
                        </a:xfrm>
                        <a:prstGeom prst="line">
                          <a:avLst/>
                        </a:prstGeom>
                        <a:noFill/>
                        <a:ln w="25400">
                          <a:solidFill>
                            <a:srgbClr val="000000"/>
                          </a:solidFill>
                          <a:round/>
                        </a:ln>
                      </wps:spPr>
                      <wps:bodyPr/>
                    </wps:wsp>
                    <wps:wsp>
                      <wps:cNvPr id="122" name="Line 423"/>
                      <wps:cNvCnPr>
                        <a:cxnSpLocks noChangeShapeType="1"/>
                      </wps:cNvCnPr>
                      <wps:spPr bwMode="auto">
                        <a:xfrm flipV="1">
                          <a:off x="11592" y="369"/>
                          <a:ext cx="0" cy="16121"/>
                        </a:xfrm>
                        <a:prstGeom prst="line">
                          <a:avLst/>
                        </a:prstGeom>
                        <a:noFill/>
                        <a:ln w="25400">
                          <a:solidFill>
                            <a:srgbClr val="000000"/>
                          </a:solidFill>
                          <a:round/>
                        </a:ln>
                      </wps:spPr>
                      <wps:bodyPr/>
                    </wps:wsp>
                    <wps:wsp>
                      <wps:cNvPr id="123" name="Line 424"/>
                      <wps:cNvCnPr>
                        <a:cxnSpLocks noChangeShapeType="1"/>
                      </wps:cNvCnPr>
                      <wps:spPr bwMode="auto">
                        <a:xfrm flipH="1">
                          <a:off x="1117" y="369"/>
                          <a:ext cx="10492" cy="0"/>
                        </a:xfrm>
                        <a:prstGeom prst="line">
                          <a:avLst/>
                        </a:prstGeom>
                        <a:noFill/>
                        <a:ln w="25400">
                          <a:solidFill>
                            <a:srgbClr val="000000"/>
                          </a:solidFill>
                          <a:round/>
                        </a:ln>
                      </wps:spPr>
                      <wps:bodyPr/>
                    </wps:wsp>
                    <wps:wsp>
                      <wps:cNvPr id="124" name="Line 425"/>
                      <wps:cNvCnPr>
                        <a:cxnSpLocks noChangeShapeType="1"/>
                      </wps:cNvCnPr>
                      <wps:spPr bwMode="auto">
                        <a:xfrm>
                          <a:off x="1137" y="369"/>
                          <a:ext cx="15" cy="16106"/>
                        </a:xfrm>
                        <a:prstGeom prst="line">
                          <a:avLst/>
                        </a:prstGeom>
                        <a:noFill/>
                        <a:ln w="25400">
                          <a:solidFill>
                            <a:srgbClr val="000000"/>
                          </a:solidFill>
                          <a:round/>
                        </a:ln>
                      </wps:spPr>
                      <wps:bodyPr/>
                    </wps:wsp>
                    <wps:wsp>
                      <wps:cNvPr id="125" name="Rectangle 457"/>
                      <wps:cNvSpPr>
                        <a:spLocks noChangeArrowheads="1"/>
                      </wps:cNvSpPr>
                      <wps:spPr bwMode="auto">
                        <a:xfrm>
                          <a:off x="2099" y="16116"/>
                          <a:ext cx="1260" cy="268"/>
                        </a:xfrm>
                        <a:prstGeom prst="rect">
                          <a:avLst/>
                        </a:prstGeom>
                        <a:noFill/>
                        <a:ln>
                          <a:noFill/>
                        </a:ln>
                        <a:effectLst/>
                      </wps:spPr>
                      <wps:txbx>
                        <w:txbxContent>
                          <w:p w14:paraId="6D78BDA2" w14:textId="77777777" w:rsidR="00A02CA5" w:rsidRDefault="00A02CA5">
                            <w:pPr>
                              <w:rPr>
                                <w:rFonts w:ascii="ISOCPEUR" w:hAnsi="ISOCPEUR"/>
                                <w:i/>
                                <w:sz w:val="16"/>
                              </w:rPr>
                            </w:pPr>
                          </w:p>
                        </w:txbxContent>
                      </wps:txbx>
                      <wps:bodyPr rot="0" vert="horz" wrap="square" lIns="12700" tIns="0" rIns="12700" bIns="0" anchor="t" anchorCtr="0" upright="1">
                        <a:noAutofit/>
                      </wps:bodyPr>
                    </wps:wsp>
                    <wps:wsp>
                      <wps:cNvPr id="126" name="Rectangle 458"/>
                      <wps:cNvSpPr>
                        <a:spLocks noChangeArrowheads="1"/>
                      </wps:cNvSpPr>
                      <wps:spPr bwMode="auto">
                        <a:xfrm>
                          <a:off x="2133" y="15910"/>
                          <a:ext cx="1260" cy="192"/>
                        </a:xfrm>
                        <a:prstGeom prst="rect">
                          <a:avLst/>
                        </a:prstGeom>
                        <a:noFill/>
                        <a:ln>
                          <a:noFill/>
                        </a:ln>
                        <a:effectLst/>
                      </wps:spPr>
                      <wps:txbx>
                        <w:txbxContent>
                          <w:p w14:paraId="19AFE3E3" w14:textId="77777777" w:rsidR="00A02CA5" w:rsidRDefault="00000000">
                            <w:pPr>
                              <w:rPr>
                                <w:rFonts w:ascii="GOST type A" w:hAnsi="GOST type A"/>
                                <w:i/>
                                <w:sz w:val="20"/>
                              </w:rPr>
                            </w:pPr>
                            <w:r>
                              <w:rPr>
                                <w:rFonts w:ascii="GOST type A" w:hAnsi="GOST type A"/>
                                <w:i/>
                                <w:sz w:val="20"/>
                              </w:rPr>
                              <w:t>Скрынников А.С.</w:t>
                            </w:r>
                          </w:p>
                        </w:txbxContent>
                      </wps:txbx>
                      <wps:bodyPr rot="0" vert="horz" wrap="square" lIns="12700" tIns="0" rIns="12700" bIns="0" anchor="t" anchorCtr="0" upright="1">
                        <a:noAutofit/>
                      </wps:bodyPr>
                    </wps:wsp>
                  </wpg:wgp>
                </a:graphicData>
              </a:graphic>
            </wp:anchor>
          </w:drawing>
        </mc:Choice>
        <mc:Fallback>
          <w:pict>
            <v:group w14:anchorId="309CDE48" id="Группа 70" o:spid="_x0000_s1072" style="position:absolute;margin-left:-30.45pt;margin-top:-20.35pt;width:524.6pt;height:817.15pt;z-index:251656192" coordorigin="1117,369" coordsize="10492,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">
              <v:rect id="Rectangle 378" o:spid="_x0000_s1073" style="position:absolute;left:9248;top:15431;width:203;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" filled="f" stroked="f">
                <v:textbox inset="1pt,1pt,1pt,1pt">
                  <w:txbxContent>
                    <w:p w14:paraId="5B43D46A" w14:textId="77777777" w:rsidR="00A02CA5" w:rsidRDefault="00000000">
                      <w:pPr>
                        <w:pStyle w:val="afff5"/>
                        <w:rPr>
                          <w:rFonts w:ascii="GOST type A" w:hAnsi="GOST type A"/>
                        </w:rPr>
                      </w:pPr>
                      <w:r>
                        <w:rPr>
                          <w:rFonts w:ascii="GOST type A" w:hAnsi="GOST type A"/>
                        </w:rPr>
                        <w:t>П</w:t>
                      </w:r>
                    </w:p>
                  </w:txbxContent>
                </v:textbox>
              </v:rect>
              <v:rect id="Rectangle 379" o:spid="_x0000_s1074" style="position:absolute;left:6239;top:14514;width:4006;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" filled="f" stroked="f">
                <v:textbox inset="1pt,1pt,1pt,1pt">
                  <w:txbxContent>
                    <w:p w14:paraId="2106DEB2" w14:textId="77777777" w:rsidR="00A02CA5" w:rsidRDefault="00000000">
                      <w:pPr>
                        <w:pStyle w:val="afff4"/>
                        <w:ind w:right="-113" w:firstLine="454"/>
                        <w:jc w:val="center"/>
                        <w:rPr>
                          <w:rFonts w:ascii="GOST type A" w:hAnsi="GOST type A"/>
                          <w:i/>
                          <w:iCs/>
                          <w:sz w:val="36"/>
                          <w:szCs w:val="36"/>
                        </w:rPr>
                      </w:pPr>
                      <w:r>
                        <w:rPr>
                          <w:rFonts w:ascii="GOST type A" w:hAnsi="GOST type A"/>
                          <w:i/>
                          <w:iCs/>
                          <w:sz w:val="36"/>
                          <w:szCs w:val="36"/>
                        </w:rPr>
                        <w:t>ОКЭИ 09.02.07 9023.</w:t>
                      </w:r>
                      <w:r>
                        <w:rPr>
                          <w:rFonts w:ascii="GOST type A" w:hAnsi="GOST type A"/>
                          <w:i/>
                          <w:iCs/>
                          <w:sz w:val="36"/>
                          <w:szCs w:val="36"/>
                          <w:lang w:val="en-US"/>
                        </w:rPr>
                        <w:t xml:space="preserve"> </w:t>
                      </w:r>
                      <w:r>
                        <w:rPr>
                          <w:rFonts w:ascii="GOST type A" w:hAnsi="GOST type A"/>
                          <w:i/>
                          <w:iCs/>
                          <w:sz w:val="36"/>
                          <w:szCs w:val="36"/>
                        </w:rPr>
                        <w:t>15 П</w:t>
                      </w:r>
                    </w:p>
                    <w:p w14:paraId="1F9A0FE2" w14:textId="77777777" w:rsidR="00A02CA5" w:rsidRDefault="00A02CA5">
                      <w:pPr>
                        <w:pStyle w:val="aff6"/>
                        <w:tabs>
                          <w:tab w:val="clear" w:pos="4153"/>
                          <w:tab w:val="clear" w:pos="8306"/>
                          <w:tab w:val="center" w:pos="4677"/>
                          <w:tab w:val="right" w:pos="9355"/>
                        </w:tabs>
                        <w:rPr>
                          <w:sz w:val="36"/>
                        </w:rPr>
                      </w:pPr>
                    </w:p>
                  </w:txbxContent>
                </v:textbox>
              </v:rect>
              <v:rect id="Rectangle 380" o:spid="_x0000_s1075" style="position:absolute;left:8992;top:15776;width:2544;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24E9B8ED" w14:textId="77777777" w:rsidR="00A02CA5" w:rsidRDefault="00000000">
                      <w:pPr>
                        <w:pStyle w:val="aff6"/>
                        <w:tabs>
                          <w:tab w:val="clear" w:pos="4153"/>
                          <w:tab w:val="clear" w:pos="8306"/>
                          <w:tab w:val="center" w:pos="4677"/>
                          <w:tab w:val="right" w:pos="9355"/>
                        </w:tabs>
                        <w:jc w:val="center"/>
                        <w:rPr>
                          <w:rFonts w:ascii="GOST type A" w:hAnsi="GOST type A"/>
                          <w:i/>
                          <w:szCs w:val="20"/>
                        </w:rPr>
                      </w:pPr>
                      <w:r>
                        <w:rPr>
                          <w:rFonts w:ascii="GOST type A" w:hAnsi="GOST type A"/>
                          <w:i/>
                          <w:color w:val="000000"/>
                          <w:szCs w:val="20"/>
                        </w:rPr>
                        <w:t>Отделение</w:t>
                      </w:r>
                      <w:r>
                        <w:rPr>
                          <w:rFonts w:ascii="Arial" w:hAnsi="Arial" w:cs="Arial"/>
                          <w:i/>
                          <w:color w:val="000000"/>
                          <w:szCs w:val="20"/>
                        </w:rPr>
                        <w:t xml:space="preserve"> </w:t>
                      </w:r>
                      <w:r>
                        <w:rPr>
                          <w:rFonts w:ascii="GOST type A" w:hAnsi="GOST type A" w:cs="Arial"/>
                          <w:i/>
                          <w:color w:val="000000"/>
                          <w:szCs w:val="20"/>
                        </w:rPr>
                        <w:t>информационных технологий</w:t>
                      </w:r>
                      <w:r>
                        <w:rPr>
                          <w:rFonts w:ascii="GOST type A" w:hAnsi="GOST type A"/>
                          <w:i/>
                          <w:color w:val="000000"/>
                          <w:szCs w:val="20"/>
                        </w:rPr>
                        <w:t xml:space="preserve">, </w:t>
                      </w:r>
                      <w:r>
                        <w:rPr>
                          <w:rFonts w:ascii="GOST type A" w:hAnsi="GOST type A" w:cs="GOST type A"/>
                          <w:i/>
                          <w:color w:val="000000"/>
                          <w:szCs w:val="20"/>
                        </w:rPr>
                        <w:t>гр</w:t>
                      </w:r>
                      <w:r>
                        <w:rPr>
                          <w:rFonts w:ascii="GOST type A" w:hAnsi="GOST type A"/>
                          <w:i/>
                          <w:color w:val="000000"/>
                          <w:szCs w:val="20"/>
                        </w:rPr>
                        <w:t>. 4пк2</w:t>
                      </w:r>
                      <w:r>
                        <w:rPr>
                          <w:rFonts w:ascii="GOST type A" w:hAnsi="GOST type A"/>
                          <w:i/>
                          <w:szCs w:val="20"/>
                        </w:rPr>
                        <w:t xml:space="preserve"> </w:t>
                      </w:r>
                    </w:p>
                  </w:txbxContent>
                </v:textbox>
              </v:rect>
              <v:rect id="Rectangle 381" o:spid="_x0000_s1076" style="position:absolute;left:2141;top:15224;width:1222;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79BC0BED" w14:textId="77777777" w:rsidR="00A02CA5" w:rsidRDefault="00000000">
                      <w:pPr>
                        <w:rPr>
                          <w:rFonts w:ascii="GOST type A" w:hAnsi="GOST type A"/>
                          <w:i/>
                          <w:sz w:val="20"/>
                        </w:rPr>
                      </w:pPr>
                      <w:r>
                        <w:rPr>
                          <w:rFonts w:ascii="GOST type A" w:hAnsi="GOST type A"/>
                          <w:i/>
                          <w:sz w:val="20"/>
                        </w:rPr>
                        <w:t>Логинов С.А.</w:t>
                      </w:r>
                    </w:p>
                  </w:txbxContent>
                </v:textbox>
              </v:rect>
              <v:rect id="Rectangle 384" o:spid="_x0000_s1077" style="position:absolute;left:1165;top:14887;width:30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B64C61E" w14:textId="77777777" w:rsidR="00A02CA5" w:rsidRDefault="00000000">
                      <w:pPr>
                        <w:pStyle w:val="afff5"/>
                        <w:rPr>
                          <w:rFonts w:ascii="GOST type A" w:hAnsi="GOST type A"/>
                        </w:rPr>
                      </w:pPr>
                      <w:r>
                        <w:rPr>
                          <w:rFonts w:ascii="GOST type A" w:hAnsi="GOST type A"/>
                        </w:rPr>
                        <w:t>Изм.</w:t>
                      </w:r>
                    </w:p>
                  </w:txbxContent>
                </v:textbox>
              </v:rect>
              <v:rect id="Rectangle 385" o:spid="_x0000_s1078" style="position:absolute;left:1589;top:14913;width:408;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7745F94" w14:textId="77777777" w:rsidR="00A02CA5" w:rsidRDefault="00000000">
                      <w:pPr>
                        <w:pStyle w:val="afff5"/>
                        <w:rPr>
                          <w:rFonts w:ascii="GOST type A" w:hAnsi="GOST type A"/>
                          <w:sz w:val="14"/>
                        </w:rPr>
                      </w:pPr>
                      <w:r>
                        <w:rPr>
                          <w:rFonts w:ascii="GOST type A" w:hAnsi="GOST type A"/>
                          <w:sz w:val="14"/>
                        </w:rPr>
                        <w:t>Лист</w:t>
                      </w:r>
                    </w:p>
                  </w:txbxContent>
                </v:textbox>
              </v:rect>
              <v:rect id="Rectangle 386" o:spid="_x0000_s1079" style="position:absolute;left:2141;top:14895;width:1202;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1CA9291" w14:textId="77777777" w:rsidR="00A02CA5" w:rsidRDefault="00000000">
                      <w:pPr>
                        <w:pStyle w:val="afff5"/>
                        <w:rPr>
                          <w:rFonts w:ascii="GOST type A" w:hAnsi="GOST type A"/>
                        </w:rPr>
                      </w:pPr>
                      <w:r>
                        <w:rPr>
                          <w:rFonts w:ascii="GOST type A" w:hAnsi="GOST type A"/>
                        </w:rPr>
                        <w:t>№ докум.</w:t>
                      </w:r>
                    </w:p>
                  </w:txbxContent>
                </v:textbox>
              </v:rect>
              <v:rect id="Rectangle 387" o:spid="_x0000_s1080" style="position:absolute;left:3550;top:14886;width:501;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7FB739E" w14:textId="77777777" w:rsidR="00A02CA5" w:rsidRDefault="00000000">
                      <w:pPr>
                        <w:pStyle w:val="afff5"/>
                        <w:rPr>
                          <w:rFonts w:ascii="GOST type A" w:hAnsi="GOST type A"/>
                        </w:rPr>
                      </w:pPr>
                      <w:r>
                        <w:rPr>
                          <w:rFonts w:ascii="GOST type A" w:hAnsi="GOST type A"/>
                        </w:rPr>
                        <w:t>Подп.</w:t>
                      </w:r>
                    </w:p>
                  </w:txbxContent>
                </v:textbox>
              </v:rect>
              <v:rect id="Rectangle 388" o:spid="_x0000_s1081" style="position:absolute;left:1165;top:15226;width:688;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3F682AB" w14:textId="77777777" w:rsidR="00A02CA5" w:rsidRDefault="00000000">
                      <w:pPr>
                        <w:pStyle w:val="afff5"/>
                        <w:rPr>
                          <w:sz w:val="20"/>
                          <w:szCs w:val="20"/>
                        </w:rPr>
                      </w:pPr>
                      <w:r>
                        <w:rPr>
                          <w:rFonts w:ascii="GOST type A" w:hAnsi="GOST type A"/>
                          <w:sz w:val="20"/>
                          <w:szCs w:val="20"/>
                        </w:rPr>
                        <w:t>Разраб</w:t>
                      </w:r>
                      <w:r>
                        <w:rPr>
                          <w:sz w:val="20"/>
                          <w:szCs w:val="20"/>
                        </w:rPr>
                        <w:t>.</w:t>
                      </w:r>
                    </w:p>
                  </w:txbxContent>
                </v:textbox>
              </v:rect>
              <v:rect id="Rectangle 389" o:spid="_x0000_s1082" style="position:absolute;left:4330;top:14887;width:48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3FB94D1" w14:textId="77777777" w:rsidR="00A02CA5" w:rsidRDefault="00000000">
                      <w:pPr>
                        <w:pStyle w:val="afff5"/>
                        <w:rPr>
                          <w:rFonts w:ascii="GOST type A" w:hAnsi="GOST type A"/>
                        </w:rPr>
                      </w:pPr>
                      <w:r>
                        <w:rPr>
                          <w:rFonts w:ascii="GOST type A" w:hAnsi="GOST type A"/>
                        </w:rPr>
                        <w:t>дата</w:t>
                      </w:r>
                    </w:p>
                  </w:txbxContent>
                </v:textbox>
              </v:rect>
              <v:rect id="Rectangle 390" o:spid="_x0000_s1083" style="position:absolute;left:1216;top:15547;width:70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4935F26" w14:textId="77777777" w:rsidR="00A02CA5" w:rsidRDefault="00000000">
                      <w:pPr>
                        <w:pStyle w:val="afff5"/>
                        <w:jc w:val="left"/>
                        <w:rPr>
                          <w:sz w:val="20"/>
                          <w:szCs w:val="20"/>
                        </w:rPr>
                      </w:pPr>
                      <w:r>
                        <w:rPr>
                          <w:rFonts w:ascii="GOST type A" w:hAnsi="GOST type A"/>
                          <w:sz w:val="20"/>
                          <w:szCs w:val="20"/>
                        </w:rPr>
                        <w:t>Провер</w:t>
                      </w:r>
                      <w:r>
                        <w:rPr>
                          <w:sz w:val="20"/>
                          <w:szCs w:val="20"/>
                        </w:rPr>
                        <w:t>.</w:t>
                      </w:r>
                    </w:p>
                  </w:txbxContent>
                </v:textbox>
              </v:rect>
              <v:rect id="Rectangle 393" o:spid="_x0000_s1084" style="position:absolute;left:1210;top:15892;width:793;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4600404" w14:textId="77777777" w:rsidR="00A02CA5" w:rsidRDefault="00000000">
                      <w:pPr>
                        <w:pStyle w:val="afff5"/>
                        <w:jc w:val="left"/>
                        <w:rPr>
                          <w:rFonts w:ascii="GOST type A" w:hAnsi="GOST type A"/>
                          <w:sz w:val="20"/>
                          <w:szCs w:val="22"/>
                        </w:rPr>
                      </w:pPr>
                      <w:r>
                        <w:rPr>
                          <w:rFonts w:ascii="GOST type A" w:hAnsi="GOST type A"/>
                          <w:sz w:val="20"/>
                          <w:szCs w:val="22"/>
                        </w:rPr>
                        <w:t>Руковод.</w:t>
                      </w:r>
                    </w:p>
                  </w:txbxContent>
                </v:textbox>
              </v:rect>
              <v:group id="Group 394" o:spid="_x0000_s1085" style="position:absolute;left:9248;top:15393;width:283;height:283" coordsize="19872,19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395" o:spid="_x0000_s1086" style="position:absolute;width:69;height:199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" path="m,19929l,e" filled="f" strokeweight=".25pt">
                  <v:path arrowok="t" o:connecttype="custom" o:connectlocs="0,19858;0,0" o:connectangles="0,0"/>
                </v:shape>
                <v:shape id="Freeform 396" o:spid="_x0000_s1087" style="position:absolute;left:19803;width:69;height:199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" path="m,l,19929e" filled="f" strokeweight=".25pt">
                  <v:path arrowok="t" o:connecttype="custom" o:connectlocs="0,0;0,19858" o:connectangles="0,0"/>
                </v:shape>
              </v:group>
              <v:rect id="Rectangle 397" o:spid="_x0000_s1088" style="position:absolute;left:9053;top:15153;width:656;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9E016E3" w14:textId="77777777" w:rsidR="00A02CA5" w:rsidRDefault="00000000">
                      <w:pPr>
                        <w:pStyle w:val="afff5"/>
                        <w:rPr>
                          <w:rFonts w:ascii="GOST type A" w:hAnsi="GOST type A"/>
                        </w:rPr>
                      </w:pPr>
                      <w:r>
                        <w:rPr>
                          <w:rFonts w:ascii="GOST type A" w:hAnsi="GOST type A"/>
                        </w:rPr>
                        <w:t>Лит.</w:t>
                      </w:r>
                    </w:p>
                  </w:txbxContent>
                </v:textbox>
              </v:rect>
              <v:rect id="Rectangle 398" o:spid="_x0000_s1089" style="position:absolute;left:9924;top:15149;width:692;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5B8D2AA5" w14:textId="77777777" w:rsidR="00A02CA5" w:rsidRDefault="00000000">
                      <w:pPr>
                        <w:pStyle w:val="afff5"/>
                        <w:rPr>
                          <w:rFonts w:ascii="GOST type A" w:hAnsi="GOST type A"/>
                        </w:rPr>
                      </w:pPr>
                      <w:r>
                        <w:rPr>
                          <w:rFonts w:ascii="GOST type A" w:hAnsi="GOST type A"/>
                        </w:rPr>
                        <w:t>Лист</w:t>
                      </w:r>
                    </w:p>
                  </w:txbxContent>
                </v:textbox>
              </v:rect>
              <v:rect id="Rectangle 399" o:spid="_x0000_s1090" style="position:absolute;left:10694;top:15154;width:86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C9A9E64" w14:textId="77777777" w:rsidR="00A02CA5" w:rsidRDefault="00000000">
                      <w:pPr>
                        <w:pStyle w:val="afff5"/>
                        <w:rPr>
                          <w:rFonts w:ascii="GOST type A" w:hAnsi="GOST type A"/>
                        </w:rPr>
                      </w:pPr>
                      <w:r>
                        <w:rPr>
                          <w:rFonts w:ascii="GOST type A" w:hAnsi="GOST type A"/>
                        </w:rPr>
                        <w:t>Листов</w:t>
                      </w:r>
                    </w:p>
                  </w:txbxContent>
                </v:textbox>
              </v:rect>
              <v:rect id="Rectangle 400" o:spid="_x0000_s1091" style="position:absolute;left:4972;top:15279;width:3908;height:1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" filled="f" stroked="f">
                <v:textbox inset="1pt,1pt,1pt,1pt">
                  <w:txbxContent>
                    <w:p w14:paraId="7B29FCDB" w14:textId="77777777" w:rsidR="00A02CA5" w:rsidRDefault="00000000">
                      <w:pPr>
                        <w:suppressAutoHyphens/>
                        <w:jc w:val="center"/>
                        <w:rPr>
                          <w:rFonts w:ascii="GOST type A" w:hAnsi="GOST type A"/>
                          <w:i/>
                          <w:color w:val="000000"/>
                          <w:sz w:val="28"/>
                          <w:szCs w:val="32"/>
                        </w:rPr>
                      </w:pPr>
                      <w:r>
                        <w:rPr>
                          <w:rFonts w:ascii="GOST type A" w:hAnsi="GOST type A"/>
                          <w:i/>
                          <w:color w:val="000000"/>
                          <w:sz w:val="28"/>
                          <w:szCs w:val="32"/>
                        </w:rPr>
                        <w:t>ПМ.02 Осуществление интеграции программных модулей</w:t>
                      </w:r>
                    </w:p>
                  </w:txbxContent>
                </v:textbox>
              </v:rect>
              <v:rect id="Rectangle 401" o:spid="_x0000_s1092" style="position:absolute;left:2124;top:15569;width:126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" filled="f" stroked="f">
                <v:textbox inset="1pt,0,1pt,0">
                  <w:txbxContent>
                    <w:p w14:paraId="7CBE4BB1" w14:textId="77777777" w:rsidR="00A02CA5" w:rsidRDefault="00000000">
                      <w:pPr>
                        <w:rPr>
                          <w:rFonts w:ascii="GOST type A" w:hAnsi="GOST type A"/>
                          <w:i/>
                          <w:sz w:val="20"/>
                        </w:rPr>
                      </w:pPr>
                      <w:r>
                        <w:rPr>
                          <w:rFonts w:ascii="GOST type A" w:hAnsi="GOST type A"/>
                          <w:i/>
                          <w:sz w:val="20"/>
                        </w:rPr>
                        <w:t>Андреева Л.В.</w:t>
                      </w:r>
                    </w:p>
                    <w:p w14:paraId="2B6AC86D" w14:textId="77777777" w:rsidR="00A02CA5" w:rsidRDefault="00A02CA5">
                      <w:pPr>
                        <w:rPr>
                          <w:rFonts w:ascii="ISOCPEUR" w:hAnsi="ISOCPEUR"/>
                          <w:i/>
                          <w:sz w:val="16"/>
                        </w:rPr>
                      </w:pPr>
                    </w:p>
                  </w:txbxContent>
                </v:textbox>
              </v:rect>
              <v:line id="Line 404" o:spid="_x0000_s1093" style="position:absolute;visibility:visible;mso-wrap-style:square" from="1152,14318" to="11592,1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405" o:spid="_x0000_s1094" style="position:absolute;visibility:visible;mso-wrap-style:square" from="4872,14345" to="4872,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406" o:spid="_x0000_s1095" style="position:absolute;visibility:visible;mso-wrap-style:square" from="4272,14348" to="4272,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407" o:spid="_x0000_s1096" style="position:absolute;visibility:visible;mso-wrap-style:square" from="2082,14348" to="2082,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408" o:spid="_x0000_s1097" style="position:absolute;visibility:visible;mso-wrap-style:square" from="3417,14348" to="3417,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409" o:spid="_x0000_s1098" style="position:absolute;visibility:visible;mso-wrap-style:square" from="1527,14348" to="1527,15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410" o:spid="_x0000_s1099" style="position:absolute;flip:y;visibility:visible;mso-wrap-style:square" from="1137,16475" to="11577,16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" strokeweight="2pt"/>
              <v:line id="Line 412" o:spid="_x0000_s1100" style="position:absolute;flip:x;visibility:visible;mso-wrap-style:square" from="1137,15825" to="4857,1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"/>
              <v:line id="Line 413" o:spid="_x0000_s1101" style="position:absolute;flip:x y;visibility:visible;mso-wrap-style:square" from="1137,16149" to="4872,1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"/>
              <v:line id="Line 414" o:spid="_x0000_s1102" style="position:absolute;flip:x;visibility:visible;mso-wrap-style:square" from="1143,15499" to="4863,1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line id="Line 415" o:spid="_x0000_s1103" style="position:absolute;flip:x y;visibility:visible;mso-wrap-style:square" from="1152,15125" to="11592,1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" strokeweight="2pt"/>
              <v:line id="Line 416" o:spid="_x0000_s1104" style="position:absolute;flip:x;visibility:visible;mso-wrap-style:square" from="1152,14852" to="4872,14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" strokeweight="2pt"/>
              <v:line id="Line 417" o:spid="_x0000_s1105" style="position:absolute;flip:x;visibility:visible;mso-wrap-style:square" from="1137,14585" to="4872,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"/>
              <v:line id="Line 418" o:spid="_x0000_s1106" style="position:absolute;visibility:visible;mso-wrap-style:square" from="8967,15395" to="11607,1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419" o:spid="_x0000_s1107" style="position:absolute;visibility:visible;mso-wrap-style:square" from="8967,15125" to="8967,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420" o:spid="_x0000_s1108" style="position:absolute;visibility:visible;mso-wrap-style:square" from="8934,15707" to="11559,15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421" o:spid="_x0000_s1109" style="position:absolute;visibility:visible;mso-wrap-style:square" from="9825,15140" to="9825,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422" o:spid="_x0000_s1110" style="position:absolute;visibility:visible;mso-wrap-style:square" from="10707,15155" to="10707,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423" o:spid="_x0000_s1111" style="position:absolute;flip:y;visibility:visible;mso-wrap-style:square" from="11592,369" to="11592,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" strokeweight="2pt"/>
              <v:line id="Line 424" o:spid="_x0000_s1112" style="position:absolute;flip:x;visibility:visible;mso-wrap-style:square" from="1117,369" to="11609,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" strokeweight="2pt"/>
              <v:line id="Line 425" o:spid="_x0000_s1113" style="position:absolute;visibility:visible;mso-wrap-style:square" from="1137,369" to="1152,16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rect id="Rectangle 457" o:spid="_x0000_s1114" style="position:absolute;left:2099;top:16116;width:1260;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" filled="f" stroked="f">
                <v:textbox inset="1pt,0,1pt,0">
                  <w:txbxContent>
                    <w:p w14:paraId="6D78BDA2" w14:textId="77777777" w:rsidR="00A02CA5" w:rsidRDefault="00A02CA5">
                      <w:pPr>
                        <w:rPr>
                          <w:rFonts w:ascii="ISOCPEUR" w:hAnsi="ISOCPEUR"/>
                          <w:i/>
                          <w:sz w:val="16"/>
                        </w:rPr>
                      </w:pPr>
                    </w:p>
                  </w:txbxContent>
                </v:textbox>
              </v:rect>
              <v:rect id="Rectangle 458" o:spid="_x0000_s1115" style="position:absolute;left:2133;top:15910;width:1260;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" filled="f" stroked="f">
                <v:textbox inset="1pt,0,1pt,0">
                  <w:txbxContent>
                    <w:p w14:paraId="19AFE3E3" w14:textId="77777777" w:rsidR="00A02CA5" w:rsidRDefault="00000000">
                      <w:pPr>
                        <w:rPr>
                          <w:rFonts w:ascii="GOST type A" w:hAnsi="GOST type A"/>
                          <w:i/>
                          <w:sz w:val="20"/>
                        </w:rPr>
                      </w:pPr>
                      <w:r>
                        <w:rPr>
                          <w:rFonts w:ascii="GOST type A" w:hAnsi="GOST type A"/>
                          <w:i/>
                          <w:sz w:val="20"/>
                        </w:rPr>
                        <w:t>Скрынников А.С.</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04953" w14:textId="77777777" w:rsidR="00A02CA5" w:rsidRDefault="00A02CA5">
    <w:pPr>
      <w:pStyle w:val="af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6BE5" w14:textId="77777777" w:rsidR="00A02CA5" w:rsidRDefault="00000000">
    <w:pPr>
      <w:pStyle w:val="af9"/>
      <w:tabs>
        <w:tab w:val="clear" w:pos="4153"/>
        <w:tab w:val="clear" w:pos="8306"/>
        <w:tab w:val="center" w:pos="4677"/>
        <w:tab w:val="right" w:pos="9355"/>
      </w:tabs>
    </w:pPr>
    <w:r>
      <w:rPr>
        <w:noProof/>
      </w:rPr>
      <mc:AlternateContent>
        <mc:Choice Requires="wpg">
          <w:drawing>
            <wp:anchor distT="0" distB="0" distL="114300" distR="114300" simplePos="0" relativeHeight="251655680" behindDoc="0" locked="0" layoutInCell="1" allowOverlap="1" wp14:anchorId="11FA4E16" wp14:editId="4A926DBF">
              <wp:simplePos x="0" y="0"/>
              <wp:positionH relativeFrom="column">
                <wp:posOffset>-438785</wp:posOffset>
              </wp:positionH>
              <wp:positionV relativeFrom="paragraph">
                <wp:posOffset>-302260</wp:posOffset>
              </wp:positionV>
              <wp:extent cx="6673850" cy="10241915"/>
              <wp:effectExtent l="0" t="12700" r="12700" b="13335"/>
              <wp:wrapNone/>
              <wp:docPr id="37" name="Группа 37"/>
              <wp:cNvGraphicFramePr/>
              <a:graphic xmlns:a="http://schemas.openxmlformats.org/drawingml/2006/main">
                <a:graphicData uri="http://schemas.microsoft.com/office/word/2010/wordprocessingGroup">
                  <wpg:wgp>
                    <wpg:cNvGrpSpPr/>
                    <wpg:grpSpPr>
                      <a:xfrm>
                        <a:off x="0" y="0"/>
                        <a:ext cx="6673850" cy="10241915"/>
                        <a:chOff x="1100" y="359"/>
                        <a:chExt cx="10510" cy="16129"/>
                      </a:xfrm>
                      <a:effectLst/>
                    </wpg:grpSpPr>
                    <wps:wsp>
                      <wps:cNvPr id="38" name="Прямоугольник 2"/>
                      <wps:cNvSpPr>
                        <a:spLocks noChangeArrowheads="1"/>
                      </wps:cNvSpPr>
                      <wps:spPr bwMode="auto">
                        <a:xfrm>
                          <a:off x="4978" y="15874"/>
                          <a:ext cx="5715" cy="457"/>
                        </a:xfrm>
                        <a:prstGeom prst="rect">
                          <a:avLst/>
                        </a:prstGeom>
                        <a:noFill/>
                        <a:ln>
                          <a:noFill/>
                        </a:ln>
                        <a:effectLst/>
                      </wps:spPr>
                      <wps:txbx>
                        <w:txbxContent>
                          <w:p w14:paraId="4856C263" w14:textId="434A4058" w:rsidR="00A02CA5" w:rsidRDefault="00000000">
                            <w:pPr>
                              <w:pStyle w:val="afff4"/>
                              <w:ind w:right="-113" w:firstLine="454"/>
                              <w:jc w:val="center"/>
                              <w:rPr>
                                <w:rFonts w:ascii="GOST type A" w:hAnsi="GOST type A"/>
                                <w:i/>
                                <w:iCs/>
                                <w:sz w:val="36"/>
                                <w:szCs w:val="36"/>
                              </w:rPr>
                            </w:pPr>
                            <w:r>
                              <w:rPr>
                                <w:rFonts w:ascii="GOST type A" w:hAnsi="GOST type A"/>
                                <w:i/>
                                <w:iCs/>
                                <w:sz w:val="36"/>
                                <w:szCs w:val="36"/>
                              </w:rPr>
                              <w:t xml:space="preserve">ОКЭИ 09.02.07 9023 </w:t>
                            </w:r>
                            <w:r w:rsidR="00D577A4">
                              <w:rPr>
                                <w:rFonts w:ascii="GOST type A" w:hAnsi="GOST type A"/>
                                <w:i/>
                                <w:iCs/>
                                <w:sz w:val="36"/>
                                <w:szCs w:val="36"/>
                              </w:rPr>
                              <w:t>15</w:t>
                            </w:r>
                            <w:r>
                              <w:rPr>
                                <w:rFonts w:ascii="GOST type A" w:hAnsi="GOST type A"/>
                                <w:i/>
                                <w:iCs/>
                                <w:sz w:val="36"/>
                                <w:szCs w:val="36"/>
                              </w:rPr>
                              <w:t xml:space="preserve"> У</w:t>
                            </w:r>
                            <w:r>
                              <w:rPr>
                                <w:rFonts w:ascii="GOST type A" w:hAnsi="GOST type A"/>
                                <w:i/>
                                <w:iCs/>
                                <w:sz w:val="36"/>
                                <w:szCs w:val="36"/>
                                <w:lang w:val="en-US"/>
                              </w:rPr>
                              <w:t xml:space="preserve"> </w:t>
                            </w:r>
                          </w:p>
                          <w:p w14:paraId="436C3BA3" w14:textId="77777777" w:rsidR="00A02CA5" w:rsidRDefault="00A02CA5">
                            <w:pPr>
                              <w:pStyle w:val="aff6"/>
                              <w:tabs>
                                <w:tab w:val="clear" w:pos="4153"/>
                                <w:tab w:val="clear" w:pos="8306"/>
                                <w:tab w:val="center" w:pos="4677"/>
                                <w:tab w:val="right" w:pos="9355"/>
                              </w:tabs>
                              <w:jc w:val="center"/>
                              <w:rPr>
                                <w:iCs/>
                              </w:rPr>
                            </w:pPr>
                          </w:p>
                        </w:txbxContent>
                      </wps:txbx>
                      <wps:bodyPr rot="0" vert="horz" wrap="square" lIns="12700" tIns="12700" rIns="12700" bIns="12700" anchor="t" anchorCtr="0" upright="1">
                        <a:noAutofit/>
                      </wps:bodyPr>
                    </wps:wsp>
                    <wps:wsp>
                      <wps:cNvPr id="39" name="Прямоугольник 3"/>
                      <wps:cNvSpPr>
                        <a:spLocks noChangeArrowheads="1"/>
                      </wps:cNvSpPr>
                      <wps:spPr bwMode="auto">
                        <a:xfrm>
                          <a:off x="1155" y="16226"/>
                          <a:ext cx="348" cy="234"/>
                        </a:xfrm>
                        <a:prstGeom prst="rect">
                          <a:avLst/>
                        </a:prstGeom>
                        <a:noFill/>
                        <a:ln>
                          <a:noFill/>
                        </a:ln>
                        <a:effectLst/>
                      </wps:spPr>
                      <wps:txbx>
                        <w:txbxContent>
                          <w:p w14:paraId="5CC6E798" w14:textId="77777777" w:rsidR="00A02CA5" w:rsidRDefault="00000000">
                            <w:pPr>
                              <w:pStyle w:val="afff5"/>
                            </w:pPr>
                            <w:r>
                              <w:rPr>
                                <w:rFonts w:ascii="GOST type A" w:hAnsi="GOST type A"/>
                                <w:lang w:val="uk-UA"/>
                              </w:rPr>
                              <w:t>Изм</w:t>
                            </w:r>
                            <w:r>
                              <w:rPr>
                                <w:lang w:val="uk-UA"/>
                              </w:rPr>
                              <w:t>.</w:t>
                            </w:r>
                          </w:p>
                        </w:txbxContent>
                      </wps:txbx>
                      <wps:bodyPr rot="0" vert="horz" wrap="square" lIns="0" tIns="0" rIns="0" bIns="0" anchor="t" anchorCtr="0" upright="1">
                        <a:noAutofit/>
                      </wps:bodyPr>
                    </wps:wsp>
                    <wps:wsp>
                      <wps:cNvPr id="40" name="Прямоугольник 4"/>
                      <wps:cNvSpPr>
                        <a:spLocks noChangeArrowheads="1"/>
                      </wps:cNvSpPr>
                      <wps:spPr bwMode="auto">
                        <a:xfrm>
                          <a:off x="1601" y="16262"/>
                          <a:ext cx="463" cy="198"/>
                        </a:xfrm>
                        <a:prstGeom prst="rect">
                          <a:avLst/>
                        </a:prstGeom>
                        <a:noFill/>
                        <a:ln>
                          <a:noFill/>
                        </a:ln>
                        <a:effectLst/>
                      </wps:spPr>
                      <wps:txbx>
                        <w:txbxContent>
                          <w:p w14:paraId="4ABC8BB3" w14:textId="77777777" w:rsidR="00A02CA5" w:rsidRDefault="00000000">
                            <w:pPr>
                              <w:pStyle w:val="afff5"/>
                              <w:rPr>
                                <w:rFonts w:ascii="GOST type A" w:hAnsi="GOST type A"/>
                              </w:rPr>
                            </w:pPr>
                            <w:r>
                              <w:rPr>
                                <w:rFonts w:ascii="GOST type A" w:hAnsi="GOST type A"/>
                                <w:lang w:val="uk-UA"/>
                              </w:rPr>
                              <w:t>Лист</w:t>
                            </w:r>
                          </w:p>
                        </w:txbxContent>
                      </wps:txbx>
                      <wps:bodyPr rot="0" vert="horz" wrap="square" lIns="0" tIns="0" rIns="0" bIns="0" anchor="t" anchorCtr="0" upright="1">
                        <a:noAutofit/>
                      </wps:bodyPr>
                    </wps:wsp>
                    <wps:wsp>
                      <wps:cNvPr id="41" name="Прямоугольник 5"/>
                      <wps:cNvSpPr>
                        <a:spLocks noChangeArrowheads="1"/>
                      </wps:cNvSpPr>
                      <wps:spPr bwMode="auto">
                        <a:xfrm>
                          <a:off x="2262" y="16274"/>
                          <a:ext cx="894" cy="189"/>
                        </a:xfrm>
                        <a:prstGeom prst="rect">
                          <a:avLst/>
                        </a:prstGeom>
                        <a:noFill/>
                        <a:ln>
                          <a:noFill/>
                        </a:ln>
                        <a:effectLst/>
                      </wps:spPr>
                      <wps:txbx>
                        <w:txbxContent>
                          <w:p w14:paraId="70AB221F" w14:textId="77777777" w:rsidR="00A02CA5" w:rsidRDefault="00000000">
                            <w:pPr>
                              <w:pStyle w:val="afff5"/>
                              <w:rPr>
                                <w:rFonts w:ascii="GOST type A" w:hAnsi="GOST type A"/>
                                <w:lang w:val="uk-UA"/>
                              </w:rPr>
                            </w:pPr>
                            <w:r>
                              <w:rPr>
                                <w:rFonts w:ascii="GOST type A" w:hAnsi="GOST type A"/>
                                <w:lang w:val="uk-UA"/>
                              </w:rPr>
                              <w:t>№ докум.</w:t>
                            </w:r>
                          </w:p>
                        </w:txbxContent>
                      </wps:txbx>
                      <wps:bodyPr rot="0" vert="horz" wrap="square" lIns="0" tIns="0" rIns="0" bIns="0" anchor="t" anchorCtr="0" upright="1">
                        <a:noAutofit/>
                      </wps:bodyPr>
                    </wps:wsp>
                    <wps:wsp>
                      <wps:cNvPr id="42" name="Прямоугольник 6"/>
                      <wps:cNvSpPr>
                        <a:spLocks noChangeArrowheads="1"/>
                      </wps:cNvSpPr>
                      <wps:spPr bwMode="auto">
                        <a:xfrm>
                          <a:off x="3450" y="16241"/>
                          <a:ext cx="731" cy="196"/>
                        </a:xfrm>
                        <a:prstGeom prst="rect">
                          <a:avLst/>
                        </a:prstGeom>
                        <a:noFill/>
                        <a:ln>
                          <a:noFill/>
                        </a:ln>
                        <a:effectLst/>
                      </wps:spPr>
                      <wps:txbx>
                        <w:txbxContent>
                          <w:p w14:paraId="39528303" w14:textId="77777777" w:rsidR="00A02CA5" w:rsidRDefault="00000000">
                            <w:pPr>
                              <w:pStyle w:val="afff5"/>
                              <w:rPr>
                                <w:rFonts w:ascii="GOST type A" w:hAnsi="GOST type A"/>
                                <w:lang w:val="uk-UA"/>
                              </w:rPr>
                            </w:pPr>
                            <w:r>
                              <w:rPr>
                                <w:rFonts w:ascii="GOST type A" w:hAnsi="GOST type A"/>
                                <w:lang w:val="uk-UA"/>
                              </w:rPr>
                              <w:t>Подп.</w:t>
                            </w:r>
                          </w:p>
                        </w:txbxContent>
                      </wps:txbx>
                      <wps:bodyPr rot="0" vert="horz" wrap="square" lIns="0" tIns="0" rIns="0" bIns="0" anchor="t" anchorCtr="0" upright="1">
                        <a:noAutofit/>
                      </wps:bodyPr>
                    </wps:wsp>
                    <wps:wsp>
                      <wps:cNvPr id="43" name="Прямоугольник 7"/>
                      <wps:cNvSpPr>
                        <a:spLocks noChangeArrowheads="1"/>
                      </wps:cNvSpPr>
                      <wps:spPr bwMode="auto">
                        <a:xfrm>
                          <a:off x="4367" y="16226"/>
                          <a:ext cx="434" cy="207"/>
                        </a:xfrm>
                        <a:prstGeom prst="rect">
                          <a:avLst/>
                        </a:prstGeom>
                        <a:noFill/>
                        <a:ln>
                          <a:noFill/>
                        </a:ln>
                        <a:effectLst/>
                      </wps:spPr>
                      <wps:txbx>
                        <w:txbxContent>
                          <w:p w14:paraId="124B6D72" w14:textId="77777777" w:rsidR="00A02CA5" w:rsidRDefault="00000000">
                            <w:pPr>
                              <w:pStyle w:val="afff5"/>
                              <w:rPr>
                                <w:rFonts w:ascii="GOST type A" w:hAnsi="GOST type A"/>
                              </w:rPr>
                            </w:pPr>
                            <w:r>
                              <w:rPr>
                                <w:rFonts w:ascii="GOST type A" w:hAnsi="GOST type A"/>
                                <w:lang w:val="uk-UA"/>
                              </w:rPr>
                              <w:t>Дата</w:t>
                            </w:r>
                          </w:p>
                        </w:txbxContent>
                      </wps:txbx>
                      <wps:bodyPr rot="0" vert="horz" wrap="square" lIns="0" tIns="0" rIns="0" bIns="0" anchor="t" anchorCtr="0" upright="1">
                        <a:noAutofit/>
                      </wps:bodyPr>
                    </wps:wsp>
                    <wps:wsp>
                      <wps:cNvPr id="44" name="Прямоугольник 8"/>
                      <wps:cNvSpPr>
                        <a:spLocks noChangeArrowheads="1"/>
                      </wps:cNvSpPr>
                      <wps:spPr bwMode="auto">
                        <a:xfrm>
                          <a:off x="11097" y="15714"/>
                          <a:ext cx="438" cy="228"/>
                        </a:xfrm>
                        <a:prstGeom prst="rect">
                          <a:avLst/>
                        </a:prstGeom>
                        <a:noFill/>
                        <a:ln>
                          <a:noFill/>
                        </a:ln>
                        <a:effectLst/>
                      </wps:spPr>
                      <wps:txbx>
                        <w:txbxContent>
                          <w:p w14:paraId="41E3682C" w14:textId="77777777" w:rsidR="00A02CA5" w:rsidRDefault="00000000">
                            <w:pPr>
                              <w:pStyle w:val="afff5"/>
                            </w:pPr>
                            <w:r>
                              <w:t>Лист</w:t>
                            </w:r>
                          </w:p>
                        </w:txbxContent>
                      </wps:txbx>
                      <wps:bodyPr rot="0" vert="horz" wrap="square" lIns="0" tIns="0" rIns="0" bIns="0" anchor="t" anchorCtr="0" upright="1">
                        <a:noAutofit/>
                      </wps:bodyPr>
                    </wps:wsp>
                    <wps:wsp>
                      <wps:cNvPr id="45" name="Прямое соединение 9"/>
                      <wps:cNvCnPr/>
                      <wps:spPr bwMode="auto">
                        <a:xfrm flipH="1">
                          <a:off x="1100" y="16474"/>
                          <a:ext cx="10507" cy="0"/>
                        </a:xfrm>
                        <a:prstGeom prst="line">
                          <a:avLst/>
                        </a:prstGeom>
                        <a:noFill/>
                        <a:ln w="25400">
                          <a:solidFill>
                            <a:srgbClr val="000000"/>
                          </a:solidFill>
                          <a:round/>
                        </a:ln>
                        <a:effectLst/>
                      </wps:spPr>
                      <wps:bodyPr/>
                    </wps:wsp>
                    <wps:wsp>
                      <wps:cNvPr id="46" name="Прямое соединение 10"/>
                      <wps:cNvCnPr/>
                      <wps:spPr bwMode="auto">
                        <a:xfrm>
                          <a:off x="1140" y="15638"/>
                          <a:ext cx="10470" cy="0"/>
                        </a:xfrm>
                        <a:prstGeom prst="line">
                          <a:avLst/>
                        </a:prstGeom>
                        <a:noFill/>
                        <a:ln w="25400">
                          <a:solidFill>
                            <a:srgbClr val="000000"/>
                          </a:solidFill>
                          <a:round/>
                        </a:ln>
                        <a:effectLst/>
                      </wps:spPr>
                      <wps:bodyPr/>
                    </wps:wsp>
                    <wps:wsp>
                      <wps:cNvPr id="48" name="Прямое соединение 11"/>
                      <wps:cNvCnPr/>
                      <wps:spPr bwMode="auto">
                        <a:xfrm>
                          <a:off x="11070" y="15968"/>
                          <a:ext cx="510" cy="0"/>
                        </a:xfrm>
                        <a:prstGeom prst="line">
                          <a:avLst/>
                        </a:prstGeom>
                        <a:noFill/>
                        <a:ln w="25400">
                          <a:solidFill>
                            <a:srgbClr val="000000"/>
                          </a:solidFill>
                          <a:round/>
                        </a:ln>
                        <a:effectLst/>
                      </wps:spPr>
                      <wps:bodyPr/>
                    </wps:wsp>
                    <wps:wsp>
                      <wps:cNvPr id="49" name="Прямое соединение 12"/>
                      <wps:cNvCnPr/>
                      <wps:spPr bwMode="auto">
                        <a:xfrm flipV="1">
                          <a:off x="11595" y="359"/>
                          <a:ext cx="0" cy="16129"/>
                        </a:xfrm>
                        <a:prstGeom prst="line">
                          <a:avLst/>
                        </a:prstGeom>
                        <a:noFill/>
                        <a:ln w="25400">
                          <a:solidFill>
                            <a:srgbClr val="000000"/>
                          </a:solidFill>
                          <a:round/>
                        </a:ln>
                        <a:effectLst/>
                      </wps:spPr>
                      <wps:bodyPr/>
                    </wps:wsp>
                    <wps:wsp>
                      <wps:cNvPr id="50" name="Прямое соединение 13"/>
                      <wps:cNvCnPr/>
                      <wps:spPr bwMode="auto">
                        <a:xfrm>
                          <a:off x="11070" y="15638"/>
                          <a:ext cx="0" cy="835"/>
                        </a:xfrm>
                        <a:prstGeom prst="line">
                          <a:avLst/>
                        </a:prstGeom>
                        <a:noFill/>
                        <a:ln w="25400">
                          <a:solidFill>
                            <a:srgbClr val="000000"/>
                          </a:solidFill>
                          <a:round/>
                        </a:ln>
                        <a:effectLst/>
                      </wps:spPr>
                      <wps:bodyPr/>
                    </wps:wsp>
                    <wps:wsp>
                      <wps:cNvPr id="51" name="Прямое соединение 14"/>
                      <wps:cNvCnPr/>
                      <wps:spPr bwMode="auto">
                        <a:xfrm flipH="1">
                          <a:off x="1125" y="15923"/>
                          <a:ext cx="3735" cy="0"/>
                        </a:xfrm>
                        <a:prstGeom prst="line">
                          <a:avLst/>
                        </a:prstGeom>
                        <a:noFill/>
                        <a:ln w="9525">
                          <a:solidFill>
                            <a:srgbClr val="000000"/>
                          </a:solidFill>
                          <a:round/>
                        </a:ln>
                        <a:effectLst/>
                      </wps:spPr>
                      <wps:bodyPr/>
                    </wps:wsp>
                    <wps:wsp>
                      <wps:cNvPr id="52" name="Прямое соединение 15"/>
                      <wps:cNvCnPr/>
                      <wps:spPr bwMode="auto">
                        <a:xfrm flipH="1">
                          <a:off x="1140" y="16199"/>
                          <a:ext cx="3705" cy="0"/>
                        </a:xfrm>
                        <a:prstGeom prst="line">
                          <a:avLst/>
                        </a:prstGeom>
                        <a:noFill/>
                        <a:ln w="25400">
                          <a:solidFill>
                            <a:srgbClr val="000000"/>
                          </a:solidFill>
                          <a:round/>
                        </a:ln>
                        <a:effectLst/>
                      </wps:spPr>
                      <wps:bodyPr/>
                    </wps:wsp>
                    <wps:wsp>
                      <wps:cNvPr id="53" name="Прямое соединение 16"/>
                      <wps:cNvCnPr/>
                      <wps:spPr bwMode="auto">
                        <a:xfrm>
                          <a:off x="4860" y="15638"/>
                          <a:ext cx="0" cy="835"/>
                        </a:xfrm>
                        <a:prstGeom prst="line">
                          <a:avLst/>
                        </a:prstGeom>
                        <a:noFill/>
                        <a:ln w="25400">
                          <a:solidFill>
                            <a:srgbClr val="000000"/>
                          </a:solidFill>
                          <a:round/>
                        </a:ln>
                        <a:effectLst/>
                      </wps:spPr>
                      <wps:bodyPr/>
                    </wps:wsp>
                    <wps:wsp>
                      <wps:cNvPr id="54" name="Прямое соединение 17"/>
                      <wps:cNvCnPr/>
                      <wps:spPr bwMode="auto">
                        <a:xfrm>
                          <a:off x="4290" y="15638"/>
                          <a:ext cx="0" cy="824"/>
                        </a:xfrm>
                        <a:prstGeom prst="line">
                          <a:avLst/>
                        </a:prstGeom>
                        <a:noFill/>
                        <a:ln w="25400">
                          <a:solidFill>
                            <a:srgbClr val="000000"/>
                          </a:solidFill>
                          <a:round/>
                        </a:ln>
                        <a:effectLst/>
                      </wps:spPr>
                      <wps:bodyPr/>
                    </wps:wsp>
                    <wps:wsp>
                      <wps:cNvPr id="55" name="Прямое соединение 18"/>
                      <wps:cNvCnPr/>
                      <wps:spPr bwMode="auto">
                        <a:xfrm>
                          <a:off x="3420" y="15638"/>
                          <a:ext cx="0" cy="832"/>
                        </a:xfrm>
                        <a:prstGeom prst="line">
                          <a:avLst/>
                        </a:prstGeom>
                        <a:noFill/>
                        <a:ln w="25400">
                          <a:solidFill>
                            <a:srgbClr val="000000"/>
                          </a:solidFill>
                          <a:round/>
                        </a:ln>
                        <a:effectLst/>
                      </wps:spPr>
                      <wps:bodyPr/>
                    </wps:wsp>
                    <wps:wsp>
                      <wps:cNvPr id="56" name="Прямое соединение 19"/>
                      <wps:cNvCnPr/>
                      <wps:spPr bwMode="auto">
                        <a:xfrm>
                          <a:off x="2130" y="15638"/>
                          <a:ext cx="0" cy="847"/>
                        </a:xfrm>
                        <a:prstGeom prst="line">
                          <a:avLst/>
                        </a:prstGeom>
                        <a:noFill/>
                        <a:ln w="25400">
                          <a:solidFill>
                            <a:srgbClr val="000000"/>
                          </a:solidFill>
                          <a:round/>
                        </a:ln>
                        <a:effectLst/>
                      </wps:spPr>
                      <wps:bodyPr/>
                    </wps:wsp>
                    <wps:wsp>
                      <wps:cNvPr id="57" name="Прямое соединение 20"/>
                      <wps:cNvCnPr/>
                      <wps:spPr bwMode="auto">
                        <a:xfrm>
                          <a:off x="1530" y="15638"/>
                          <a:ext cx="0" cy="847"/>
                        </a:xfrm>
                        <a:prstGeom prst="line">
                          <a:avLst/>
                        </a:prstGeom>
                        <a:noFill/>
                        <a:ln w="25400">
                          <a:solidFill>
                            <a:srgbClr val="000000"/>
                          </a:solidFill>
                          <a:round/>
                        </a:ln>
                        <a:effectLst/>
                      </wps:spPr>
                      <wps:bodyPr/>
                    </wps:wsp>
                    <wps:wsp>
                      <wps:cNvPr id="58" name="Прямое соединение 21"/>
                      <wps:cNvCnPr/>
                      <wps:spPr bwMode="auto">
                        <a:xfrm flipV="1">
                          <a:off x="1125" y="359"/>
                          <a:ext cx="0" cy="16111"/>
                        </a:xfrm>
                        <a:prstGeom prst="line">
                          <a:avLst/>
                        </a:prstGeom>
                        <a:noFill/>
                        <a:ln w="25400">
                          <a:solidFill>
                            <a:srgbClr val="000000"/>
                          </a:solidFill>
                          <a:round/>
                        </a:ln>
                        <a:effectLst/>
                      </wps:spPr>
                      <wps:bodyPr/>
                    </wps:wsp>
                    <wps:wsp>
                      <wps:cNvPr id="59" name="Прямое соединение 22"/>
                      <wps:cNvCnPr/>
                      <wps:spPr bwMode="auto">
                        <a:xfrm flipH="1">
                          <a:off x="1110" y="359"/>
                          <a:ext cx="10500" cy="0"/>
                        </a:xfrm>
                        <a:prstGeom prst="line">
                          <a:avLst/>
                        </a:prstGeom>
                        <a:noFill/>
                        <a:ln w="25400">
                          <a:solidFill>
                            <a:srgbClr val="000000"/>
                          </a:solidFill>
                          <a:round/>
                        </a:ln>
                        <a:effectLst/>
                      </wps:spPr>
                      <wps:bodyPr/>
                    </wps:wsp>
                  </wpg:wgp>
                </a:graphicData>
              </a:graphic>
            </wp:anchor>
          </w:drawing>
        </mc:Choice>
        <mc:Fallback>
          <w:pict>
            <v:group w14:anchorId="11FA4E16" id="Группа 37" o:spid="_x0000_s1116" style="position:absolute;margin-left:-34.55pt;margin-top:-23.8pt;width:525.5pt;height:806.45pt;z-index:251655680" coordorigin="1100,359" coordsize="10510,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">
              <v:rect id="Прямоугольник 2" o:spid="_x0000_s1117" style="position:absolute;left:4978;top:15874;width:5715;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4856C263" w14:textId="434A4058" w:rsidR="00A02CA5" w:rsidRDefault="00000000">
                      <w:pPr>
                        <w:pStyle w:val="afff4"/>
                        <w:ind w:right="-113" w:firstLine="454"/>
                        <w:jc w:val="center"/>
                        <w:rPr>
                          <w:rFonts w:ascii="GOST type A" w:hAnsi="GOST type A"/>
                          <w:i/>
                          <w:iCs/>
                          <w:sz w:val="36"/>
                          <w:szCs w:val="36"/>
                        </w:rPr>
                      </w:pPr>
                      <w:r>
                        <w:rPr>
                          <w:rFonts w:ascii="GOST type A" w:hAnsi="GOST type A"/>
                          <w:i/>
                          <w:iCs/>
                          <w:sz w:val="36"/>
                          <w:szCs w:val="36"/>
                        </w:rPr>
                        <w:t xml:space="preserve">ОКЭИ 09.02.07 9023 </w:t>
                      </w:r>
                      <w:r w:rsidR="00D577A4">
                        <w:rPr>
                          <w:rFonts w:ascii="GOST type A" w:hAnsi="GOST type A"/>
                          <w:i/>
                          <w:iCs/>
                          <w:sz w:val="36"/>
                          <w:szCs w:val="36"/>
                        </w:rPr>
                        <w:t>15</w:t>
                      </w:r>
                      <w:r>
                        <w:rPr>
                          <w:rFonts w:ascii="GOST type A" w:hAnsi="GOST type A"/>
                          <w:i/>
                          <w:iCs/>
                          <w:sz w:val="36"/>
                          <w:szCs w:val="36"/>
                        </w:rPr>
                        <w:t xml:space="preserve"> У</w:t>
                      </w:r>
                      <w:r>
                        <w:rPr>
                          <w:rFonts w:ascii="GOST type A" w:hAnsi="GOST type A"/>
                          <w:i/>
                          <w:iCs/>
                          <w:sz w:val="36"/>
                          <w:szCs w:val="36"/>
                          <w:lang w:val="en-US"/>
                        </w:rPr>
                        <w:t xml:space="preserve"> </w:t>
                      </w:r>
                    </w:p>
                    <w:p w14:paraId="436C3BA3" w14:textId="77777777" w:rsidR="00A02CA5" w:rsidRDefault="00A02CA5">
                      <w:pPr>
                        <w:pStyle w:val="aff6"/>
                        <w:tabs>
                          <w:tab w:val="clear" w:pos="4153"/>
                          <w:tab w:val="clear" w:pos="8306"/>
                          <w:tab w:val="center" w:pos="4677"/>
                          <w:tab w:val="right" w:pos="9355"/>
                        </w:tabs>
                        <w:jc w:val="center"/>
                        <w:rPr>
                          <w:iCs/>
                        </w:rPr>
                      </w:pPr>
                    </w:p>
                  </w:txbxContent>
                </v:textbox>
              </v:rect>
              <v:rect id="Прямоугольник 3" o:spid="_x0000_s1118" style="position:absolute;left:1155;top:16226;width:34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CC6E798" w14:textId="77777777" w:rsidR="00A02CA5" w:rsidRDefault="00000000">
                      <w:pPr>
                        <w:pStyle w:val="afff5"/>
                      </w:pPr>
                      <w:r>
                        <w:rPr>
                          <w:rFonts w:ascii="GOST type A" w:hAnsi="GOST type A"/>
                          <w:lang w:val="uk-UA"/>
                        </w:rPr>
                        <w:t>Изм</w:t>
                      </w:r>
                      <w:r>
                        <w:rPr>
                          <w:lang w:val="uk-UA"/>
                        </w:rPr>
                        <w:t>.</w:t>
                      </w:r>
                    </w:p>
                  </w:txbxContent>
                </v:textbox>
              </v:rect>
              <v:rect id="Прямоугольник 4" o:spid="_x0000_s1119" style="position:absolute;left:1601;top:16262;width:463;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ABC8BB3" w14:textId="77777777" w:rsidR="00A02CA5" w:rsidRDefault="00000000">
                      <w:pPr>
                        <w:pStyle w:val="afff5"/>
                        <w:rPr>
                          <w:rFonts w:ascii="GOST type A" w:hAnsi="GOST type A"/>
                        </w:rPr>
                      </w:pPr>
                      <w:r>
                        <w:rPr>
                          <w:rFonts w:ascii="GOST type A" w:hAnsi="GOST type A"/>
                          <w:lang w:val="uk-UA"/>
                        </w:rPr>
                        <w:t>Лист</w:t>
                      </w:r>
                    </w:p>
                  </w:txbxContent>
                </v:textbox>
              </v:rect>
              <v:rect id="Прямоугольник 5" o:spid="_x0000_s1120" style="position:absolute;left:2262;top:16274;width:894;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0AB221F" w14:textId="77777777" w:rsidR="00A02CA5" w:rsidRDefault="00000000">
                      <w:pPr>
                        <w:pStyle w:val="afff5"/>
                        <w:rPr>
                          <w:rFonts w:ascii="GOST type A" w:hAnsi="GOST type A"/>
                          <w:lang w:val="uk-UA"/>
                        </w:rPr>
                      </w:pPr>
                      <w:r>
                        <w:rPr>
                          <w:rFonts w:ascii="GOST type A" w:hAnsi="GOST type A"/>
                          <w:lang w:val="uk-UA"/>
                        </w:rPr>
                        <w:t>№ докум.</w:t>
                      </w:r>
                    </w:p>
                  </w:txbxContent>
                </v:textbox>
              </v:rect>
              <v:rect id="Прямоугольник 6" o:spid="_x0000_s1121" style="position:absolute;left:3450;top:16241;width:731;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9528303" w14:textId="77777777" w:rsidR="00A02CA5" w:rsidRDefault="00000000">
                      <w:pPr>
                        <w:pStyle w:val="afff5"/>
                        <w:rPr>
                          <w:rFonts w:ascii="GOST type A" w:hAnsi="GOST type A"/>
                          <w:lang w:val="uk-UA"/>
                        </w:rPr>
                      </w:pPr>
                      <w:r>
                        <w:rPr>
                          <w:rFonts w:ascii="GOST type A" w:hAnsi="GOST type A"/>
                          <w:lang w:val="uk-UA"/>
                        </w:rPr>
                        <w:t>Подп.</w:t>
                      </w:r>
                    </w:p>
                  </w:txbxContent>
                </v:textbox>
              </v:rect>
              <v:rect id="Прямоугольник 7" o:spid="_x0000_s1122" style="position:absolute;left:4367;top:16226;width:434;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24B6D72" w14:textId="77777777" w:rsidR="00A02CA5" w:rsidRDefault="00000000">
                      <w:pPr>
                        <w:pStyle w:val="afff5"/>
                        <w:rPr>
                          <w:rFonts w:ascii="GOST type A" w:hAnsi="GOST type A"/>
                        </w:rPr>
                      </w:pPr>
                      <w:r>
                        <w:rPr>
                          <w:rFonts w:ascii="GOST type A" w:hAnsi="GOST type A"/>
                          <w:lang w:val="uk-UA"/>
                        </w:rPr>
                        <w:t>Дата</w:t>
                      </w:r>
                    </w:p>
                  </w:txbxContent>
                </v:textbox>
              </v:rect>
              <v:rect id="Прямоугольник 8" o:spid="_x0000_s1123" style="position:absolute;left:11097;top:15714;width:43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1E3682C" w14:textId="77777777" w:rsidR="00A02CA5" w:rsidRDefault="00000000">
                      <w:pPr>
                        <w:pStyle w:val="afff5"/>
                      </w:pPr>
                      <w:r>
                        <w:t>Лист</w:t>
                      </w:r>
                    </w:p>
                  </w:txbxContent>
                </v:textbox>
              </v:rect>
              <v:line id="Прямое соединение 9" o:spid="_x0000_s1124" style="position:absolute;flip:x;visibility:visible;mso-wrap-style:square" from="1100,16474" to="11607,16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" strokeweight="2pt"/>
              <v:line id="Прямое соединение 10" o:spid="_x0000_s1125" style="position:absolute;visibility:visible;mso-wrap-style:square" from="1140,15638" to="11610,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Прямое соединение 11" o:spid="_x0000_s1126" style="position:absolute;visibility:visible;mso-wrap-style:square" from="11070,15968" to="11580,1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Прямое соединение 12" o:spid="_x0000_s1127" style="position:absolute;flip:y;visibility:visible;mso-wrap-style:square" from="11595,359" to="1159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" strokeweight="2pt"/>
              <v:line id="Прямое соединение 13" o:spid="_x0000_s1128" style="position:absolute;visibility:visible;mso-wrap-style:square" from="11070,15638" to="11070,16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Прямое соединение 14" o:spid="_x0000_s1129" style="position:absolute;flip:x;visibility:visible;mso-wrap-style:square" from="1125,15923" to="4860,1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line id="Прямое соединение 15" o:spid="_x0000_s1130" style="position:absolute;flip:x;visibility:visible;mso-wrap-style:square" from="1140,16199" to="4845,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" strokeweight="2pt"/>
              <v:line id="Прямое соединение 16" o:spid="_x0000_s1131" style="position:absolute;visibility:visible;mso-wrap-style:square" from="4860,15638" to="4860,16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Прямое соединение 17" o:spid="_x0000_s1132" style="position:absolute;visibility:visible;mso-wrap-style:square" from="4290,15638" to="4290,1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Прямое соединение 18" o:spid="_x0000_s1133" style="position:absolute;visibility:visible;mso-wrap-style:square" from="3420,15638" to="3420,16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Прямое соединение 19" o:spid="_x0000_s1134" style="position:absolute;visibility:visible;mso-wrap-style:square" from="2130,15638" to="2130,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Прямое соединение 20" o:spid="_x0000_s1135" style="position:absolute;visibility:visible;mso-wrap-style:square" from="1530,15638" to="1530,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Прямое соединение 21" o:spid="_x0000_s1136" style="position:absolute;flip:y;visibility:visible;mso-wrap-style:square" from="1125,359" to="1125,16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" strokeweight="2pt"/>
              <v:line id="Прямое соединение 22" o:spid="_x0000_s1137" style="position:absolute;flip:x;visibility:visible;mso-wrap-style:square" from="1110,359" to="11610,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" strokeweight="2p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A189" w14:textId="77777777" w:rsidR="00A02CA5" w:rsidRDefault="00000000">
    <w:pPr>
      <w:pStyle w:val="af9"/>
    </w:pPr>
    <w:r>
      <w:rPr>
        <w:noProof/>
      </w:rPr>
      <mc:AlternateContent>
        <mc:Choice Requires="wpg">
          <w:drawing>
            <wp:anchor distT="0" distB="0" distL="114300" distR="114300" simplePos="0" relativeHeight="251658752" behindDoc="0" locked="0" layoutInCell="1" allowOverlap="1" wp14:anchorId="5C4C28B7" wp14:editId="70C2D117">
              <wp:simplePos x="0" y="0"/>
              <wp:positionH relativeFrom="column">
                <wp:posOffset>-422910</wp:posOffset>
              </wp:positionH>
              <wp:positionV relativeFrom="paragraph">
                <wp:posOffset>-340360</wp:posOffset>
              </wp:positionV>
              <wp:extent cx="6662420" cy="10377805"/>
              <wp:effectExtent l="0" t="12700" r="5080" b="0"/>
              <wp:wrapNone/>
              <wp:docPr id="349" name="Группа 349"/>
              <wp:cNvGraphicFramePr/>
              <a:graphic xmlns:a="http://schemas.openxmlformats.org/drawingml/2006/main">
                <a:graphicData uri="http://schemas.microsoft.com/office/word/2010/wordprocessingGroup">
                  <wpg:wgp>
                    <wpg:cNvGrpSpPr/>
                    <wpg:grpSpPr>
                      <a:xfrm>
                        <a:off x="0" y="0"/>
                        <a:ext cx="6662420" cy="10377805"/>
                        <a:chOff x="1117" y="369"/>
                        <a:chExt cx="10492" cy="16208"/>
                      </a:xfrm>
                    </wpg:grpSpPr>
                    <wps:wsp>
                      <wps:cNvPr id="350" name="Rectangle 378"/>
                      <wps:cNvSpPr>
                        <a:spLocks noChangeArrowheads="1"/>
                      </wps:cNvSpPr>
                      <wps:spPr bwMode="auto">
                        <a:xfrm>
                          <a:off x="9248" y="15431"/>
                          <a:ext cx="203" cy="219"/>
                        </a:xfrm>
                        <a:prstGeom prst="rect">
                          <a:avLst/>
                        </a:prstGeom>
                        <a:noFill/>
                        <a:ln>
                          <a:noFill/>
                        </a:ln>
                        <a:effectLst/>
                      </wps:spPr>
                      <wps:txbx>
                        <w:txbxContent>
                          <w:p w14:paraId="50FA5792" w14:textId="77777777" w:rsidR="00A02CA5" w:rsidRDefault="00000000">
                            <w:pPr>
                              <w:pStyle w:val="afff5"/>
                              <w:rPr>
                                <w:rFonts w:ascii="GOST type A" w:hAnsi="GOST type A"/>
                              </w:rPr>
                            </w:pPr>
                            <w:r>
                              <w:rPr>
                                <w:rFonts w:ascii="GOST type A" w:hAnsi="GOST type A"/>
                              </w:rPr>
                              <w:t>П</w:t>
                            </w:r>
                          </w:p>
                        </w:txbxContent>
                      </wps:txbx>
                      <wps:bodyPr rot="0" vert="horz" wrap="square" lIns="12700" tIns="12700" rIns="12700" bIns="12700" anchor="t" anchorCtr="0" upright="1">
                        <a:noAutofit/>
                      </wps:bodyPr>
                    </wps:wsp>
                    <wps:wsp>
                      <wps:cNvPr id="351" name="Rectangle 379"/>
                      <wps:cNvSpPr>
                        <a:spLocks noChangeArrowheads="1"/>
                      </wps:cNvSpPr>
                      <wps:spPr bwMode="auto">
                        <a:xfrm>
                          <a:off x="6239" y="14514"/>
                          <a:ext cx="4006" cy="554"/>
                        </a:xfrm>
                        <a:prstGeom prst="rect">
                          <a:avLst/>
                        </a:prstGeom>
                        <a:noFill/>
                        <a:ln>
                          <a:noFill/>
                        </a:ln>
                        <a:effectLst/>
                      </wps:spPr>
                      <wps:txbx>
                        <w:txbxContent>
                          <w:p w14:paraId="6E9605E2" w14:textId="647D1400" w:rsidR="00A02CA5" w:rsidRDefault="00000000">
                            <w:pPr>
                              <w:pStyle w:val="afff4"/>
                              <w:ind w:right="-113" w:firstLine="454"/>
                              <w:jc w:val="center"/>
                              <w:rPr>
                                <w:rFonts w:ascii="GOST type A" w:hAnsi="GOST type A"/>
                                <w:i/>
                                <w:iCs/>
                                <w:sz w:val="36"/>
                                <w:szCs w:val="36"/>
                              </w:rPr>
                            </w:pPr>
                            <w:r>
                              <w:rPr>
                                <w:rFonts w:ascii="GOST type A" w:hAnsi="GOST type A"/>
                                <w:i/>
                                <w:iCs/>
                                <w:sz w:val="36"/>
                                <w:szCs w:val="36"/>
                              </w:rPr>
                              <w:t>ОКЭИ 09.02.07 9023.</w:t>
                            </w:r>
                            <w:r>
                              <w:rPr>
                                <w:rFonts w:ascii="GOST type A" w:hAnsi="GOST type A"/>
                                <w:i/>
                                <w:iCs/>
                                <w:sz w:val="36"/>
                                <w:szCs w:val="36"/>
                                <w:lang w:val="en-US"/>
                              </w:rPr>
                              <w:t xml:space="preserve"> </w:t>
                            </w:r>
                            <w:r w:rsidR="00F213CD">
                              <w:rPr>
                                <w:rFonts w:ascii="GOST type A" w:hAnsi="GOST type A"/>
                                <w:i/>
                                <w:iCs/>
                                <w:sz w:val="36"/>
                                <w:szCs w:val="36"/>
                              </w:rPr>
                              <w:t>15</w:t>
                            </w:r>
                            <w:r>
                              <w:rPr>
                                <w:rFonts w:ascii="GOST type A" w:hAnsi="GOST type A"/>
                                <w:i/>
                                <w:iCs/>
                                <w:sz w:val="36"/>
                                <w:szCs w:val="36"/>
                              </w:rPr>
                              <w:t xml:space="preserve"> У</w:t>
                            </w:r>
                          </w:p>
                          <w:p w14:paraId="0C6C91B6" w14:textId="77777777" w:rsidR="00A02CA5" w:rsidRDefault="00A02CA5">
                            <w:pPr>
                              <w:pStyle w:val="aff6"/>
                              <w:tabs>
                                <w:tab w:val="clear" w:pos="4153"/>
                                <w:tab w:val="clear" w:pos="8306"/>
                                <w:tab w:val="center" w:pos="4677"/>
                                <w:tab w:val="right" w:pos="9355"/>
                              </w:tabs>
                              <w:rPr>
                                <w:sz w:val="36"/>
                              </w:rPr>
                            </w:pPr>
                          </w:p>
                        </w:txbxContent>
                      </wps:txbx>
                      <wps:bodyPr rot="0" vert="horz" wrap="square" lIns="12700" tIns="12700" rIns="12700" bIns="12700" anchor="t" anchorCtr="0" upright="1">
                        <a:noAutofit/>
                      </wps:bodyPr>
                    </wps:wsp>
                    <wps:wsp>
                      <wps:cNvPr id="352" name="Rectangle 380"/>
                      <wps:cNvSpPr>
                        <a:spLocks noChangeArrowheads="1"/>
                      </wps:cNvSpPr>
                      <wps:spPr bwMode="auto">
                        <a:xfrm>
                          <a:off x="8992" y="15776"/>
                          <a:ext cx="2544" cy="608"/>
                        </a:xfrm>
                        <a:prstGeom prst="rect">
                          <a:avLst/>
                        </a:prstGeom>
                        <a:noFill/>
                        <a:ln>
                          <a:noFill/>
                        </a:ln>
                        <a:effectLst/>
                      </wps:spPr>
                      <wps:txbx>
                        <w:txbxContent>
                          <w:p w14:paraId="7F23644D" w14:textId="77777777" w:rsidR="00A02CA5" w:rsidRDefault="00000000">
                            <w:pPr>
                              <w:pStyle w:val="aff6"/>
                              <w:tabs>
                                <w:tab w:val="clear" w:pos="4153"/>
                                <w:tab w:val="clear" w:pos="8306"/>
                                <w:tab w:val="center" w:pos="4677"/>
                                <w:tab w:val="right" w:pos="9355"/>
                              </w:tabs>
                              <w:jc w:val="center"/>
                              <w:rPr>
                                <w:rFonts w:ascii="GOST type A" w:hAnsi="GOST type A"/>
                                <w:i/>
                                <w:szCs w:val="20"/>
                              </w:rPr>
                            </w:pPr>
                            <w:r>
                              <w:rPr>
                                <w:rFonts w:ascii="GOST type A" w:hAnsi="GOST type A"/>
                                <w:i/>
                                <w:color w:val="000000"/>
                                <w:szCs w:val="20"/>
                              </w:rPr>
                              <w:t>Отделение</w:t>
                            </w:r>
                            <w:r>
                              <w:rPr>
                                <w:rFonts w:ascii="Arial" w:hAnsi="Arial" w:cs="Arial"/>
                                <w:i/>
                                <w:color w:val="000000"/>
                                <w:szCs w:val="20"/>
                              </w:rPr>
                              <w:t xml:space="preserve"> </w:t>
                            </w:r>
                            <w:r>
                              <w:rPr>
                                <w:rFonts w:ascii="GOST type A" w:hAnsi="GOST type A" w:cs="Arial"/>
                                <w:i/>
                                <w:color w:val="000000"/>
                                <w:szCs w:val="20"/>
                              </w:rPr>
                              <w:t>информационных технологий</w:t>
                            </w:r>
                            <w:r>
                              <w:rPr>
                                <w:rFonts w:ascii="GOST type A" w:hAnsi="GOST type A"/>
                                <w:i/>
                                <w:color w:val="000000"/>
                                <w:szCs w:val="20"/>
                              </w:rPr>
                              <w:t xml:space="preserve">, </w:t>
                            </w:r>
                            <w:r>
                              <w:rPr>
                                <w:rFonts w:ascii="GOST type A" w:hAnsi="GOST type A" w:cs="GOST type A"/>
                                <w:i/>
                                <w:color w:val="000000"/>
                                <w:szCs w:val="20"/>
                              </w:rPr>
                              <w:t>гр</w:t>
                            </w:r>
                            <w:r>
                              <w:rPr>
                                <w:rFonts w:ascii="GOST type A" w:hAnsi="GOST type A"/>
                                <w:i/>
                                <w:color w:val="000000"/>
                                <w:szCs w:val="20"/>
                              </w:rPr>
                              <w:t>. 4пк2</w:t>
                            </w:r>
                            <w:r>
                              <w:rPr>
                                <w:rFonts w:ascii="GOST type A" w:hAnsi="GOST type A"/>
                                <w:i/>
                                <w:szCs w:val="20"/>
                              </w:rPr>
                              <w:t xml:space="preserve"> </w:t>
                            </w:r>
                          </w:p>
                        </w:txbxContent>
                      </wps:txbx>
                      <wps:bodyPr rot="0" vert="horz" wrap="square" lIns="12700" tIns="12700" rIns="12700" bIns="12700" anchor="t" anchorCtr="0" upright="1">
                        <a:noAutofit/>
                      </wps:bodyPr>
                    </wps:wsp>
                    <wps:wsp>
                      <wps:cNvPr id="353" name="Rectangle 381"/>
                      <wps:cNvSpPr>
                        <a:spLocks noChangeArrowheads="1"/>
                      </wps:cNvSpPr>
                      <wps:spPr bwMode="auto">
                        <a:xfrm>
                          <a:off x="2141" y="15224"/>
                          <a:ext cx="1222" cy="259"/>
                        </a:xfrm>
                        <a:prstGeom prst="rect">
                          <a:avLst/>
                        </a:prstGeom>
                        <a:noFill/>
                        <a:ln>
                          <a:noFill/>
                        </a:ln>
                        <a:effectLst/>
                      </wps:spPr>
                      <wps:txbx>
                        <w:txbxContent>
                          <w:p w14:paraId="262B80B3" w14:textId="7D444413" w:rsidR="00A02CA5" w:rsidRDefault="00F213CD">
                            <w:pPr>
                              <w:rPr>
                                <w:rFonts w:ascii="GOST type A" w:hAnsi="GOST type A"/>
                                <w:i/>
                                <w:sz w:val="20"/>
                              </w:rPr>
                            </w:pPr>
                            <w:r>
                              <w:rPr>
                                <w:rFonts w:ascii="GOST type A" w:hAnsi="GOST type A"/>
                                <w:i/>
                                <w:sz w:val="20"/>
                              </w:rPr>
                              <w:t>Логинов С.А.</w:t>
                            </w:r>
                          </w:p>
                        </w:txbxContent>
                      </wps:txbx>
                      <wps:bodyPr rot="0" vert="horz" wrap="square" lIns="12700" tIns="12700" rIns="12700" bIns="12700" anchor="t" anchorCtr="0" upright="1">
                        <a:noAutofit/>
                      </wps:bodyPr>
                    </wps:wsp>
                    <wps:wsp>
                      <wps:cNvPr id="354" name="Rectangle 384"/>
                      <wps:cNvSpPr>
                        <a:spLocks noChangeArrowheads="1"/>
                      </wps:cNvSpPr>
                      <wps:spPr bwMode="auto">
                        <a:xfrm>
                          <a:off x="1165" y="14887"/>
                          <a:ext cx="303" cy="236"/>
                        </a:xfrm>
                        <a:prstGeom prst="rect">
                          <a:avLst/>
                        </a:prstGeom>
                        <a:noFill/>
                        <a:ln>
                          <a:noFill/>
                        </a:ln>
                        <a:effectLst/>
                      </wps:spPr>
                      <wps:txbx>
                        <w:txbxContent>
                          <w:p w14:paraId="71A773BD" w14:textId="77777777" w:rsidR="00A02CA5" w:rsidRDefault="00000000">
                            <w:pPr>
                              <w:pStyle w:val="afff5"/>
                              <w:rPr>
                                <w:rFonts w:ascii="GOST type A" w:hAnsi="GOST type A"/>
                              </w:rPr>
                            </w:pPr>
                            <w:r>
                              <w:rPr>
                                <w:rFonts w:ascii="GOST type A" w:hAnsi="GOST type A"/>
                              </w:rPr>
                              <w:t>Изм.</w:t>
                            </w:r>
                          </w:p>
                        </w:txbxContent>
                      </wps:txbx>
                      <wps:bodyPr rot="0" vert="horz" wrap="square" lIns="0" tIns="0" rIns="0" bIns="0" anchor="t" anchorCtr="0" upright="1">
                        <a:noAutofit/>
                      </wps:bodyPr>
                    </wps:wsp>
                    <wps:wsp>
                      <wps:cNvPr id="355" name="Rectangle 385"/>
                      <wps:cNvSpPr>
                        <a:spLocks noChangeArrowheads="1"/>
                      </wps:cNvSpPr>
                      <wps:spPr bwMode="auto">
                        <a:xfrm>
                          <a:off x="1589" y="14913"/>
                          <a:ext cx="408" cy="154"/>
                        </a:xfrm>
                        <a:prstGeom prst="rect">
                          <a:avLst/>
                        </a:prstGeom>
                        <a:noFill/>
                        <a:ln>
                          <a:noFill/>
                        </a:ln>
                        <a:effectLst/>
                      </wps:spPr>
                      <wps:txbx>
                        <w:txbxContent>
                          <w:p w14:paraId="45B9F9A7" w14:textId="77777777" w:rsidR="00A02CA5" w:rsidRDefault="00000000">
                            <w:pPr>
                              <w:pStyle w:val="afff5"/>
                              <w:rPr>
                                <w:rFonts w:ascii="GOST type A" w:hAnsi="GOST type A"/>
                                <w:sz w:val="14"/>
                              </w:rPr>
                            </w:pPr>
                            <w:r>
                              <w:rPr>
                                <w:rFonts w:ascii="GOST type A" w:hAnsi="GOST type A"/>
                                <w:sz w:val="14"/>
                              </w:rPr>
                              <w:t>Лист</w:t>
                            </w:r>
                          </w:p>
                        </w:txbxContent>
                      </wps:txbx>
                      <wps:bodyPr rot="0" vert="horz" wrap="square" lIns="0" tIns="0" rIns="0" bIns="0" anchor="t" anchorCtr="0" upright="1">
                        <a:noAutofit/>
                      </wps:bodyPr>
                    </wps:wsp>
                    <wps:wsp>
                      <wps:cNvPr id="356" name="Rectangle 386"/>
                      <wps:cNvSpPr>
                        <a:spLocks noChangeArrowheads="1"/>
                      </wps:cNvSpPr>
                      <wps:spPr bwMode="auto">
                        <a:xfrm>
                          <a:off x="2141" y="14895"/>
                          <a:ext cx="1202" cy="218"/>
                        </a:xfrm>
                        <a:prstGeom prst="rect">
                          <a:avLst/>
                        </a:prstGeom>
                        <a:noFill/>
                        <a:ln>
                          <a:noFill/>
                        </a:ln>
                        <a:effectLst/>
                      </wps:spPr>
                      <wps:txbx>
                        <w:txbxContent>
                          <w:p w14:paraId="685B60A6" w14:textId="77777777" w:rsidR="00A02CA5" w:rsidRDefault="00000000">
                            <w:pPr>
                              <w:pStyle w:val="afff5"/>
                              <w:rPr>
                                <w:rFonts w:ascii="GOST type A" w:hAnsi="GOST type A"/>
                              </w:rPr>
                            </w:pPr>
                            <w:r>
                              <w:rPr>
                                <w:rFonts w:ascii="GOST type A" w:hAnsi="GOST type A"/>
                              </w:rPr>
                              <w:t>№ докум.</w:t>
                            </w:r>
                          </w:p>
                        </w:txbxContent>
                      </wps:txbx>
                      <wps:bodyPr rot="0" vert="horz" wrap="square" lIns="0" tIns="0" rIns="0" bIns="0" anchor="t" anchorCtr="0" upright="1">
                        <a:noAutofit/>
                      </wps:bodyPr>
                    </wps:wsp>
                    <wps:wsp>
                      <wps:cNvPr id="357" name="Rectangle 387"/>
                      <wps:cNvSpPr>
                        <a:spLocks noChangeArrowheads="1"/>
                      </wps:cNvSpPr>
                      <wps:spPr bwMode="auto">
                        <a:xfrm>
                          <a:off x="3550" y="14886"/>
                          <a:ext cx="501" cy="198"/>
                        </a:xfrm>
                        <a:prstGeom prst="rect">
                          <a:avLst/>
                        </a:prstGeom>
                        <a:noFill/>
                        <a:ln>
                          <a:noFill/>
                        </a:ln>
                        <a:effectLst/>
                      </wps:spPr>
                      <wps:txbx>
                        <w:txbxContent>
                          <w:p w14:paraId="1A4009BE" w14:textId="77777777" w:rsidR="00A02CA5" w:rsidRDefault="00000000">
                            <w:pPr>
                              <w:pStyle w:val="afff5"/>
                              <w:rPr>
                                <w:rFonts w:ascii="GOST type A" w:hAnsi="GOST type A"/>
                              </w:rPr>
                            </w:pPr>
                            <w:r>
                              <w:rPr>
                                <w:rFonts w:ascii="GOST type A" w:hAnsi="GOST type A"/>
                              </w:rPr>
                              <w:t>Подп.</w:t>
                            </w:r>
                          </w:p>
                        </w:txbxContent>
                      </wps:txbx>
                      <wps:bodyPr rot="0" vert="horz" wrap="square" lIns="0" tIns="0" rIns="0" bIns="0" anchor="t" anchorCtr="0" upright="1">
                        <a:noAutofit/>
                      </wps:bodyPr>
                    </wps:wsp>
                    <wps:wsp>
                      <wps:cNvPr id="358" name="Rectangle 388"/>
                      <wps:cNvSpPr>
                        <a:spLocks noChangeArrowheads="1"/>
                      </wps:cNvSpPr>
                      <wps:spPr bwMode="auto">
                        <a:xfrm>
                          <a:off x="1165" y="15226"/>
                          <a:ext cx="688" cy="205"/>
                        </a:xfrm>
                        <a:prstGeom prst="rect">
                          <a:avLst/>
                        </a:prstGeom>
                        <a:noFill/>
                        <a:ln>
                          <a:noFill/>
                        </a:ln>
                        <a:effectLst/>
                      </wps:spPr>
                      <wps:txbx>
                        <w:txbxContent>
                          <w:p w14:paraId="2F35B0EC" w14:textId="77777777" w:rsidR="00A02CA5" w:rsidRDefault="00000000">
                            <w:pPr>
                              <w:pStyle w:val="afff5"/>
                              <w:rPr>
                                <w:sz w:val="20"/>
                                <w:szCs w:val="20"/>
                              </w:rPr>
                            </w:pPr>
                            <w:r>
                              <w:rPr>
                                <w:rFonts w:ascii="GOST type A" w:hAnsi="GOST type A"/>
                                <w:sz w:val="20"/>
                                <w:szCs w:val="20"/>
                              </w:rPr>
                              <w:t>Разраб</w:t>
                            </w:r>
                            <w:r>
                              <w:rPr>
                                <w:sz w:val="20"/>
                                <w:szCs w:val="20"/>
                              </w:rPr>
                              <w:t>.</w:t>
                            </w:r>
                          </w:p>
                        </w:txbxContent>
                      </wps:txbx>
                      <wps:bodyPr rot="0" vert="horz" wrap="square" lIns="0" tIns="0" rIns="0" bIns="0" anchor="t" anchorCtr="0" upright="1">
                        <a:noAutofit/>
                      </wps:bodyPr>
                    </wps:wsp>
                    <wps:wsp>
                      <wps:cNvPr id="359" name="Rectangle 389"/>
                      <wps:cNvSpPr>
                        <a:spLocks noChangeArrowheads="1"/>
                      </wps:cNvSpPr>
                      <wps:spPr bwMode="auto">
                        <a:xfrm>
                          <a:off x="4330" y="14887"/>
                          <a:ext cx="485" cy="236"/>
                        </a:xfrm>
                        <a:prstGeom prst="rect">
                          <a:avLst/>
                        </a:prstGeom>
                        <a:noFill/>
                        <a:ln>
                          <a:noFill/>
                        </a:ln>
                        <a:effectLst/>
                      </wps:spPr>
                      <wps:txbx>
                        <w:txbxContent>
                          <w:p w14:paraId="28805D39" w14:textId="77777777" w:rsidR="00A02CA5" w:rsidRDefault="00000000">
                            <w:pPr>
                              <w:pStyle w:val="afff5"/>
                              <w:rPr>
                                <w:rFonts w:ascii="GOST type A" w:hAnsi="GOST type A"/>
                              </w:rPr>
                            </w:pPr>
                            <w:r>
                              <w:rPr>
                                <w:rFonts w:ascii="GOST type A" w:hAnsi="GOST type A"/>
                              </w:rPr>
                              <w:t>дата</w:t>
                            </w:r>
                          </w:p>
                        </w:txbxContent>
                      </wps:txbx>
                      <wps:bodyPr rot="0" vert="horz" wrap="square" lIns="0" tIns="0" rIns="0" bIns="0" anchor="t" anchorCtr="0" upright="1">
                        <a:noAutofit/>
                      </wps:bodyPr>
                    </wps:wsp>
                    <wps:wsp>
                      <wps:cNvPr id="360" name="Rectangle 390"/>
                      <wps:cNvSpPr>
                        <a:spLocks noChangeArrowheads="1"/>
                      </wps:cNvSpPr>
                      <wps:spPr bwMode="auto">
                        <a:xfrm>
                          <a:off x="1216" y="15547"/>
                          <a:ext cx="709" cy="221"/>
                        </a:xfrm>
                        <a:prstGeom prst="rect">
                          <a:avLst/>
                        </a:prstGeom>
                        <a:noFill/>
                        <a:ln>
                          <a:noFill/>
                        </a:ln>
                        <a:effectLst/>
                      </wps:spPr>
                      <wps:txbx>
                        <w:txbxContent>
                          <w:p w14:paraId="0F237439" w14:textId="77777777" w:rsidR="00A02CA5" w:rsidRDefault="00000000">
                            <w:pPr>
                              <w:pStyle w:val="afff5"/>
                              <w:jc w:val="left"/>
                              <w:rPr>
                                <w:sz w:val="20"/>
                                <w:szCs w:val="20"/>
                              </w:rPr>
                            </w:pPr>
                            <w:r>
                              <w:rPr>
                                <w:rFonts w:ascii="GOST type A" w:hAnsi="GOST type A"/>
                                <w:sz w:val="20"/>
                                <w:szCs w:val="20"/>
                              </w:rPr>
                              <w:t>Провер</w:t>
                            </w:r>
                            <w:r>
                              <w:rPr>
                                <w:sz w:val="20"/>
                                <w:szCs w:val="20"/>
                              </w:rPr>
                              <w:t>.</w:t>
                            </w:r>
                          </w:p>
                        </w:txbxContent>
                      </wps:txbx>
                      <wps:bodyPr rot="0" vert="horz" wrap="square" lIns="0" tIns="0" rIns="0" bIns="0" anchor="t" anchorCtr="0" upright="1">
                        <a:noAutofit/>
                      </wps:bodyPr>
                    </wps:wsp>
                    <wps:wsp>
                      <wps:cNvPr id="361" name="Rectangle 393"/>
                      <wps:cNvSpPr>
                        <a:spLocks noChangeArrowheads="1"/>
                      </wps:cNvSpPr>
                      <wps:spPr bwMode="auto">
                        <a:xfrm>
                          <a:off x="1210" y="15892"/>
                          <a:ext cx="793" cy="224"/>
                        </a:xfrm>
                        <a:prstGeom prst="rect">
                          <a:avLst/>
                        </a:prstGeom>
                        <a:noFill/>
                        <a:ln>
                          <a:noFill/>
                        </a:ln>
                        <a:effectLst/>
                      </wps:spPr>
                      <wps:txbx>
                        <w:txbxContent>
                          <w:p w14:paraId="33236623" w14:textId="77777777" w:rsidR="00A02CA5" w:rsidRDefault="00000000">
                            <w:pPr>
                              <w:pStyle w:val="afff5"/>
                              <w:jc w:val="left"/>
                              <w:rPr>
                                <w:rFonts w:ascii="GOST type A" w:hAnsi="GOST type A"/>
                                <w:sz w:val="20"/>
                                <w:szCs w:val="22"/>
                              </w:rPr>
                            </w:pPr>
                            <w:r>
                              <w:rPr>
                                <w:rFonts w:ascii="GOST type A" w:hAnsi="GOST type A"/>
                                <w:sz w:val="20"/>
                                <w:szCs w:val="22"/>
                              </w:rPr>
                              <w:t>.</w:t>
                            </w:r>
                          </w:p>
                        </w:txbxContent>
                      </wps:txbx>
                      <wps:bodyPr rot="0" vert="horz" wrap="square" lIns="0" tIns="0" rIns="0" bIns="0" anchor="t" anchorCtr="0" upright="1">
                        <a:noAutofit/>
                      </wps:bodyPr>
                    </wps:wsp>
                    <wpg:grpSp>
                      <wpg:cNvPr id="362" name="Group 394"/>
                      <wpg:cNvGrpSpPr/>
                      <wpg:grpSpPr>
                        <a:xfrm>
                          <a:off x="9248" y="15393"/>
                          <a:ext cx="283" cy="283"/>
                          <a:chOff x="0" y="0"/>
                          <a:chExt cx="19872" cy="19929"/>
                        </a:xfrm>
                      </wpg:grpSpPr>
                      <wps:wsp>
                        <wps:cNvPr id="363" name="Freeform 395"/>
                        <wps:cNvSpPr/>
                        <wps:spPr bwMode="auto">
                          <a:xfrm>
                            <a:off x="0" y="0"/>
                            <a:ext cx="69" cy="19929"/>
                          </a:xfrm>
                          <a:custGeom>
                            <a:avLst/>
                            <a:gdLst>
                              <a:gd name="T0" fmla="*/ 0 w 20000"/>
                              <a:gd name="T1" fmla="*/ 19929 h 20000"/>
                              <a:gd name="T2" fmla="*/ 0 w 20000"/>
                              <a:gd name="T3" fmla="*/ 0 h 20000"/>
                            </a:gdLst>
                            <a:ahLst/>
                            <a:cxnLst>
                              <a:cxn ang="0">
                                <a:pos x="T0" y="T1"/>
                              </a:cxn>
                              <a:cxn ang="0">
                                <a:pos x="T2" y="T3"/>
                              </a:cxn>
                            </a:cxnLst>
                            <a:rect l="0" t="0" r="r" b="b"/>
                            <a:pathLst>
                              <a:path w="20000" h="20000">
                                <a:moveTo>
                                  <a:pt x="0" y="19929"/>
                                </a:moveTo>
                                <a:lnTo>
                                  <a:pt x="0" y="0"/>
                                </a:lnTo>
                              </a:path>
                            </a:pathLst>
                          </a:custGeom>
                          <a:noFill/>
                          <a:ln w="3175" cap="flat">
                            <a:solidFill>
                              <a:srgbClr val="000000"/>
                            </a:solidFill>
                            <a:prstDash val="solid"/>
                            <a:round/>
                            <a:headEnd type="none" w="med" len="med"/>
                            <a:tailEnd type="none" w="med" len="med"/>
                          </a:ln>
                          <a:effectLst/>
                        </wps:spPr>
                        <wps:bodyPr rot="0" vert="horz" wrap="square" lIns="91440" tIns="45720" rIns="91440" bIns="45720" anchor="t" anchorCtr="0" upright="1">
                          <a:noAutofit/>
                        </wps:bodyPr>
                      </wps:wsp>
                      <wps:wsp>
                        <wps:cNvPr id="364" name="Freeform 396"/>
                        <wps:cNvSpPr/>
                        <wps:spPr bwMode="auto">
                          <a:xfrm>
                            <a:off x="19803" y="0"/>
                            <a:ext cx="69" cy="19929"/>
                          </a:xfrm>
                          <a:custGeom>
                            <a:avLst/>
                            <a:gdLst>
                              <a:gd name="T0" fmla="*/ 0 w 20000"/>
                              <a:gd name="T1" fmla="*/ 0 h 20000"/>
                              <a:gd name="T2" fmla="*/ 0 w 20000"/>
                              <a:gd name="T3" fmla="*/ 19929 h 20000"/>
                            </a:gdLst>
                            <a:ahLst/>
                            <a:cxnLst>
                              <a:cxn ang="0">
                                <a:pos x="T0" y="T1"/>
                              </a:cxn>
                              <a:cxn ang="0">
                                <a:pos x="T2" y="T3"/>
                              </a:cxn>
                            </a:cxnLst>
                            <a:rect l="0" t="0" r="r" b="b"/>
                            <a:pathLst>
                              <a:path w="20000" h="20000">
                                <a:moveTo>
                                  <a:pt x="0" y="0"/>
                                </a:moveTo>
                                <a:lnTo>
                                  <a:pt x="0" y="19929"/>
                                </a:lnTo>
                              </a:path>
                            </a:pathLst>
                          </a:custGeom>
                          <a:noFill/>
                          <a:ln w="3175" cap="flat">
                            <a:solidFill>
                              <a:srgbClr val="000000"/>
                            </a:solidFill>
                            <a:prstDash val="solid"/>
                            <a:round/>
                            <a:headEnd type="none" w="med" len="med"/>
                            <a:tailEnd type="none" w="med" len="med"/>
                          </a:ln>
                          <a:effectLst/>
                        </wps:spPr>
                        <wps:bodyPr rot="0" vert="horz" wrap="square" lIns="91440" tIns="45720" rIns="91440" bIns="45720" anchor="t" anchorCtr="0" upright="1">
                          <a:noAutofit/>
                        </wps:bodyPr>
                      </wps:wsp>
                    </wpg:grpSp>
                    <wps:wsp>
                      <wps:cNvPr id="365" name="Rectangle 397"/>
                      <wps:cNvSpPr>
                        <a:spLocks noChangeArrowheads="1"/>
                      </wps:cNvSpPr>
                      <wps:spPr bwMode="auto">
                        <a:xfrm>
                          <a:off x="9053" y="15153"/>
                          <a:ext cx="656" cy="217"/>
                        </a:xfrm>
                        <a:prstGeom prst="rect">
                          <a:avLst/>
                        </a:prstGeom>
                        <a:noFill/>
                        <a:ln>
                          <a:noFill/>
                        </a:ln>
                        <a:effectLst/>
                      </wps:spPr>
                      <wps:txbx>
                        <w:txbxContent>
                          <w:p w14:paraId="020D9665" w14:textId="77777777" w:rsidR="00A02CA5" w:rsidRDefault="00000000">
                            <w:pPr>
                              <w:pStyle w:val="afff5"/>
                              <w:rPr>
                                <w:rFonts w:ascii="GOST type A" w:hAnsi="GOST type A"/>
                              </w:rPr>
                            </w:pPr>
                            <w:r>
                              <w:rPr>
                                <w:rFonts w:ascii="GOST type A" w:hAnsi="GOST type A"/>
                              </w:rPr>
                              <w:t>Лит.</w:t>
                            </w:r>
                          </w:p>
                        </w:txbxContent>
                      </wps:txbx>
                      <wps:bodyPr rot="0" vert="horz" wrap="square" lIns="0" tIns="0" rIns="0" bIns="0" anchor="t" anchorCtr="0" upright="1">
                        <a:noAutofit/>
                      </wps:bodyPr>
                    </wps:wsp>
                    <wps:wsp>
                      <wps:cNvPr id="366" name="Rectangle 398"/>
                      <wps:cNvSpPr>
                        <a:spLocks noChangeArrowheads="1"/>
                      </wps:cNvSpPr>
                      <wps:spPr bwMode="auto">
                        <a:xfrm>
                          <a:off x="9924" y="15149"/>
                          <a:ext cx="692" cy="237"/>
                        </a:xfrm>
                        <a:prstGeom prst="rect">
                          <a:avLst/>
                        </a:prstGeom>
                        <a:noFill/>
                        <a:ln>
                          <a:noFill/>
                        </a:ln>
                        <a:effectLst/>
                      </wps:spPr>
                      <wps:txbx>
                        <w:txbxContent>
                          <w:p w14:paraId="21D32486" w14:textId="77777777" w:rsidR="00A02CA5" w:rsidRDefault="00000000">
                            <w:pPr>
                              <w:pStyle w:val="afff5"/>
                              <w:rPr>
                                <w:rFonts w:ascii="GOST type A" w:hAnsi="GOST type A"/>
                              </w:rPr>
                            </w:pPr>
                            <w:r>
                              <w:rPr>
                                <w:rFonts w:ascii="GOST type A" w:hAnsi="GOST type A"/>
                              </w:rPr>
                              <w:t>Лист</w:t>
                            </w:r>
                          </w:p>
                        </w:txbxContent>
                      </wps:txbx>
                      <wps:bodyPr rot="0" vert="horz" wrap="square" lIns="0" tIns="0" rIns="0" bIns="0" anchor="t" anchorCtr="0" upright="1">
                        <a:noAutofit/>
                      </wps:bodyPr>
                    </wps:wsp>
                    <wps:wsp>
                      <wps:cNvPr id="367" name="Rectangle 399"/>
                      <wps:cNvSpPr>
                        <a:spLocks noChangeArrowheads="1"/>
                      </wps:cNvSpPr>
                      <wps:spPr bwMode="auto">
                        <a:xfrm>
                          <a:off x="10694" y="15154"/>
                          <a:ext cx="865" cy="236"/>
                        </a:xfrm>
                        <a:prstGeom prst="rect">
                          <a:avLst/>
                        </a:prstGeom>
                        <a:noFill/>
                        <a:ln>
                          <a:noFill/>
                        </a:ln>
                        <a:effectLst/>
                      </wps:spPr>
                      <wps:txbx>
                        <w:txbxContent>
                          <w:p w14:paraId="250022EA" w14:textId="77777777" w:rsidR="00A02CA5" w:rsidRDefault="00000000">
                            <w:pPr>
                              <w:pStyle w:val="afff5"/>
                              <w:rPr>
                                <w:rFonts w:ascii="GOST type A" w:hAnsi="GOST type A"/>
                              </w:rPr>
                            </w:pPr>
                            <w:r>
                              <w:rPr>
                                <w:rFonts w:ascii="GOST type A" w:hAnsi="GOST type A"/>
                              </w:rPr>
                              <w:t>Листов</w:t>
                            </w:r>
                          </w:p>
                        </w:txbxContent>
                      </wps:txbx>
                      <wps:bodyPr rot="0" vert="horz" wrap="square" lIns="0" tIns="0" rIns="0" bIns="0" anchor="t" anchorCtr="0" upright="1">
                        <a:noAutofit/>
                      </wps:bodyPr>
                    </wps:wsp>
                    <wps:wsp>
                      <wps:cNvPr id="368" name="Rectangle 400"/>
                      <wps:cNvSpPr>
                        <a:spLocks noChangeArrowheads="1"/>
                      </wps:cNvSpPr>
                      <wps:spPr bwMode="auto">
                        <a:xfrm>
                          <a:off x="4972" y="15279"/>
                          <a:ext cx="3908" cy="1298"/>
                        </a:xfrm>
                        <a:prstGeom prst="rect">
                          <a:avLst/>
                        </a:prstGeom>
                        <a:noFill/>
                        <a:ln>
                          <a:noFill/>
                        </a:ln>
                        <a:effectLst/>
                      </wps:spPr>
                      <wps:txbx>
                        <w:txbxContent>
                          <w:p w14:paraId="19139236" w14:textId="4A00D1AF" w:rsidR="00A02CA5" w:rsidRDefault="00F213CD">
                            <w:pPr>
                              <w:suppressAutoHyphens/>
                              <w:jc w:val="center"/>
                              <w:rPr>
                                <w:rFonts w:ascii="GOST type A" w:hAnsi="GOST type A"/>
                                <w:i/>
                                <w:color w:val="000000"/>
                                <w:sz w:val="28"/>
                                <w:szCs w:val="32"/>
                              </w:rPr>
                            </w:pPr>
                            <w:r>
                              <w:rPr>
                                <w:rFonts w:ascii="GOST type A" w:hAnsi="GOST type A"/>
                                <w:i/>
                                <w:color w:val="000000"/>
                                <w:sz w:val="28"/>
                                <w:szCs w:val="32"/>
                              </w:rPr>
                              <w:t>МДК 01.01 «Разработка программных модулей»</w:t>
                            </w:r>
                          </w:p>
                        </w:txbxContent>
                      </wps:txbx>
                      <wps:bodyPr rot="0" vert="horz" wrap="square" lIns="12700" tIns="12700" rIns="12700" bIns="12700" anchor="t" anchorCtr="0" upright="1">
                        <a:noAutofit/>
                      </wps:bodyPr>
                    </wps:wsp>
                    <wps:wsp>
                      <wps:cNvPr id="369" name="Rectangle 401"/>
                      <wps:cNvSpPr>
                        <a:spLocks noChangeArrowheads="1"/>
                      </wps:cNvSpPr>
                      <wps:spPr bwMode="auto">
                        <a:xfrm>
                          <a:off x="2124" y="15569"/>
                          <a:ext cx="1260" cy="255"/>
                        </a:xfrm>
                        <a:prstGeom prst="rect">
                          <a:avLst/>
                        </a:prstGeom>
                        <a:noFill/>
                        <a:ln>
                          <a:noFill/>
                        </a:ln>
                        <a:effectLst/>
                      </wps:spPr>
                      <wps:txbx>
                        <w:txbxContent>
                          <w:p w14:paraId="18B6ED98" w14:textId="6C62DA62" w:rsidR="00A02CA5" w:rsidRDefault="00000000">
                            <w:pPr>
                              <w:rPr>
                                <w:rFonts w:ascii="GOST type A" w:hAnsi="GOST type A"/>
                                <w:i/>
                                <w:sz w:val="20"/>
                              </w:rPr>
                            </w:pPr>
                            <w:r>
                              <w:rPr>
                                <w:rFonts w:ascii="GOST type A" w:hAnsi="GOST type A"/>
                                <w:i/>
                                <w:sz w:val="20"/>
                              </w:rPr>
                              <w:t>Егурнова Е</w:t>
                            </w:r>
                            <w:r w:rsidR="00C7052E">
                              <w:rPr>
                                <w:rFonts w:ascii="GOST type A" w:hAnsi="GOST type A"/>
                                <w:i/>
                                <w:sz w:val="20"/>
                              </w:rPr>
                              <w:t>.Н.</w:t>
                            </w:r>
                          </w:p>
                          <w:p w14:paraId="3CC58C94" w14:textId="77777777" w:rsidR="00A02CA5" w:rsidRDefault="00A02CA5">
                            <w:pPr>
                              <w:rPr>
                                <w:rFonts w:ascii="ISOCPEUR" w:hAnsi="ISOCPEUR"/>
                                <w:i/>
                                <w:sz w:val="16"/>
                              </w:rPr>
                            </w:pPr>
                          </w:p>
                        </w:txbxContent>
                      </wps:txbx>
                      <wps:bodyPr rot="0" vert="horz" wrap="square" lIns="12700" tIns="0" rIns="12700" bIns="0" anchor="t" anchorCtr="0" upright="1">
                        <a:noAutofit/>
                      </wps:bodyPr>
                    </wps:wsp>
                    <wps:wsp>
                      <wps:cNvPr id="370" name="Line 404"/>
                      <wps:cNvCnPr>
                        <a:cxnSpLocks noChangeShapeType="1"/>
                      </wps:cNvCnPr>
                      <wps:spPr bwMode="auto">
                        <a:xfrm>
                          <a:off x="1152" y="14318"/>
                          <a:ext cx="10440" cy="0"/>
                        </a:xfrm>
                        <a:prstGeom prst="line">
                          <a:avLst/>
                        </a:prstGeom>
                        <a:noFill/>
                        <a:ln w="25400">
                          <a:solidFill>
                            <a:srgbClr val="000000"/>
                          </a:solidFill>
                          <a:round/>
                        </a:ln>
                      </wps:spPr>
                      <wps:bodyPr/>
                    </wps:wsp>
                    <wps:wsp>
                      <wps:cNvPr id="371" name="Line 405"/>
                      <wps:cNvCnPr>
                        <a:cxnSpLocks noChangeShapeType="1"/>
                      </wps:cNvCnPr>
                      <wps:spPr bwMode="auto">
                        <a:xfrm>
                          <a:off x="4872" y="14345"/>
                          <a:ext cx="0" cy="2145"/>
                        </a:xfrm>
                        <a:prstGeom prst="line">
                          <a:avLst/>
                        </a:prstGeom>
                        <a:noFill/>
                        <a:ln w="25400">
                          <a:solidFill>
                            <a:srgbClr val="000000"/>
                          </a:solidFill>
                          <a:round/>
                        </a:ln>
                      </wps:spPr>
                      <wps:bodyPr/>
                    </wps:wsp>
                    <wps:wsp>
                      <wps:cNvPr id="372" name="Line 406"/>
                      <wps:cNvCnPr>
                        <a:cxnSpLocks noChangeShapeType="1"/>
                      </wps:cNvCnPr>
                      <wps:spPr bwMode="auto">
                        <a:xfrm>
                          <a:off x="4272" y="14348"/>
                          <a:ext cx="0" cy="2145"/>
                        </a:xfrm>
                        <a:prstGeom prst="line">
                          <a:avLst/>
                        </a:prstGeom>
                        <a:noFill/>
                        <a:ln w="25400">
                          <a:solidFill>
                            <a:srgbClr val="000000"/>
                          </a:solidFill>
                          <a:round/>
                        </a:ln>
                      </wps:spPr>
                      <wps:bodyPr/>
                    </wps:wsp>
                    <wps:wsp>
                      <wps:cNvPr id="373" name="Line 407"/>
                      <wps:cNvCnPr>
                        <a:cxnSpLocks noChangeShapeType="1"/>
                      </wps:cNvCnPr>
                      <wps:spPr bwMode="auto">
                        <a:xfrm>
                          <a:off x="2082" y="14348"/>
                          <a:ext cx="0" cy="2145"/>
                        </a:xfrm>
                        <a:prstGeom prst="line">
                          <a:avLst/>
                        </a:prstGeom>
                        <a:noFill/>
                        <a:ln w="25400">
                          <a:solidFill>
                            <a:srgbClr val="000000"/>
                          </a:solidFill>
                          <a:round/>
                        </a:ln>
                      </wps:spPr>
                      <wps:bodyPr/>
                    </wps:wsp>
                    <wps:wsp>
                      <wps:cNvPr id="374" name="Line 408"/>
                      <wps:cNvCnPr>
                        <a:cxnSpLocks noChangeShapeType="1"/>
                      </wps:cNvCnPr>
                      <wps:spPr bwMode="auto">
                        <a:xfrm>
                          <a:off x="3417" y="14348"/>
                          <a:ext cx="0" cy="2115"/>
                        </a:xfrm>
                        <a:prstGeom prst="line">
                          <a:avLst/>
                        </a:prstGeom>
                        <a:noFill/>
                        <a:ln w="25400">
                          <a:solidFill>
                            <a:srgbClr val="000000"/>
                          </a:solidFill>
                          <a:round/>
                        </a:ln>
                      </wps:spPr>
                      <wps:bodyPr/>
                    </wps:wsp>
                    <wps:wsp>
                      <wps:cNvPr id="375" name="Line 409"/>
                      <wps:cNvCnPr>
                        <a:cxnSpLocks noChangeShapeType="1"/>
                      </wps:cNvCnPr>
                      <wps:spPr bwMode="auto">
                        <a:xfrm>
                          <a:off x="1527" y="14348"/>
                          <a:ext cx="0" cy="765"/>
                        </a:xfrm>
                        <a:prstGeom prst="line">
                          <a:avLst/>
                        </a:prstGeom>
                        <a:noFill/>
                        <a:ln w="25400">
                          <a:solidFill>
                            <a:srgbClr val="000000"/>
                          </a:solidFill>
                          <a:round/>
                        </a:ln>
                      </wps:spPr>
                      <wps:bodyPr/>
                    </wps:wsp>
                    <wps:wsp>
                      <wps:cNvPr id="376" name="Line 410"/>
                      <wps:cNvCnPr>
                        <a:cxnSpLocks noChangeShapeType="1"/>
                      </wps:cNvCnPr>
                      <wps:spPr bwMode="auto">
                        <a:xfrm flipV="1">
                          <a:off x="1137" y="16475"/>
                          <a:ext cx="10440" cy="0"/>
                        </a:xfrm>
                        <a:prstGeom prst="line">
                          <a:avLst/>
                        </a:prstGeom>
                        <a:noFill/>
                        <a:ln w="25400">
                          <a:solidFill>
                            <a:srgbClr val="000000"/>
                          </a:solidFill>
                          <a:round/>
                        </a:ln>
                      </wps:spPr>
                      <wps:bodyPr/>
                    </wps:wsp>
                    <wps:wsp>
                      <wps:cNvPr id="377" name="Line 412"/>
                      <wps:cNvCnPr>
                        <a:cxnSpLocks noChangeShapeType="1"/>
                      </wps:cNvCnPr>
                      <wps:spPr bwMode="auto">
                        <a:xfrm flipH="1">
                          <a:off x="1137" y="15825"/>
                          <a:ext cx="3720" cy="0"/>
                        </a:xfrm>
                        <a:prstGeom prst="line">
                          <a:avLst/>
                        </a:prstGeom>
                        <a:noFill/>
                        <a:ln w="9525">
                          <a:solidFill>
                            <a:srgbClr val="000000"/>
                          </a:solidFill>
                          <a:round/>
                        </a:ln>
                      </wps:spPr>
                      <wps:bodyPr/>
                    </wps:wsp>
                    <wps:wsp>
                      <wps:cNvPr id="378" name="Line 413"/>
                      <wps:cNvCnPr>
                        <a:cxnSpLocks noChangeShapeType="1"/>
                      </wps:cNvCnPr>
                      <wps:spPr bwMode="auto">
                        <a:xfrm flipH="1" flipV="1">
                          <a:off x="1137" y="16149"/>
                          <a:ext cx="3735" cy="0"/>
                        </a:xfrm>
                        <a:prstGeom prst="line">
                          <a:avLst/>
                        </a:prstGeom>
                        <a:noFill/>
                        <a:ln w="9525">
                          <a:solidFill>
                            <a:srgbClr val="000000"/>
                          </a:solidFill>
                          <a:round/>
                        </a:ln>
                      </wps:spPr>
                      <wps:bodyPr/>
                    </wps:wsp>
                    <wps:wsp>
                      <wps:cNvPr id="379" name="Line 414"/>
                      <wps:cNvCnPr>
                        <a:cxnSpLocks noChangeShapeType="1"/>
                      </wps:cNvCnPr>
                      <wps:spPr bwMode="auto">
                        <a:xfrm flipH="1">
                          <a:off x="1143" y="15499"/>
                          <a:ext cx="3720" cy="0"/>
                        </a:xfrm>
                        <a:prstGeom prst="line">
                          <a:avLst/>
                        </a:prstGeom>
                        <a:noFill/>
                        <a:ln w="9525">
                          <a:solidFill>
                            <a:srgbClr val="000000"/>
                          </a:solidFill>
                          <a:round/>
                        </a:ln>
                      </wps:spPr>
                      <wps:bodyPr/>
                    </wps:wsp>
                    <wps:wsp>
                      <wps:cNvPr id="380" name="Line 415"/>
                      <wps:cNvCnPr>
                        <a:cxnSpLocks noChangeShapeType="1"/>
                      </wps:cNvCnPr>
                      <wps:spPr bwMode="auto">
                        <a:xfrm flipH="1" flipV="1">
                          <a:off x="1152" y="15125"/>
                          <a:ext cx="10440" cy="0"/>
                        </a:xfrm>
                        <a:prstGeom prst="line">
                          <a:avLst/>
                        </a:prstGeom>
                        <a:noFill/>
                        <a:ln w="25400">
                          <a:solidFill>
                            <a:srgbClr val="000000"/>
                          </a:solidFill>
                          <a:round/>
                        </a:ln>
                      </wps:spPr>
                      <wps:bodyPr/>
                    </wps:wsp>
                    <wps:wsp>
                      <wps:cNvPr id="381" name="Line 416"/>
                      <wps:cNvCnPr>
                        <a:cxnSpLocks noChangeShapeType="1"/>
                      </wps:cNvCnPr>
                      <wps:spPr bwMode="auto">
                        <a:xfrm flipH="1">
                          <a:off x="1152" y="14852"/>
                          <a:ext cx="3720" cy="0"/>
                        </a:xfrm>
                        <a:prstGeom prst="line">
                          <a:avLst/>
                        </a:prstGeom>
                        <a:noFill/>
                        <a:ln w="25400">
                          <a:solidFill>
                            <a:srgbClr val="000000"/>
                          </a:solidFill>
                          <a:round/>
                        </a:ln>
                      </wps:spPr>
                      <wps:bodyPr/>
                    </wps:wsp>
                    <wps:wsp>
                      <wps:cNvPr id="382" name="Line 417"/>
                      <wps:cNvCnPr>
                        <a:cxnSpLocks noChangeShapeType="1"/>
                      </wps:cNvCnPr>
                      <wps:spPr bwMode="auto">
                        <a:xfrm flipH="1">
                          <a:off x="1137" y="14585"/>
                          <a:ext cx="3735" cy="0"/>
                        </a:xfrm>
                        <a:prstGeom prst="line">
                          <a:avLst/>
                        </a:prstGeom>
                        <a:noFill/>
                        <a:ln w="9525">
                          <a:solidFill>
                            <a:srgbClr val="000000"/>
                          </a:solidFill>
                          <a:round/>
                        </a:ln>
                      </wps:spPr>
                      <wps:bodyPr/>
                    </wps:wsp>
                    <wps:wsp>
                      <wps:cNvPr id="383" name="Line 418"/>
                      <wps:cNvCnPr>
                        <a:cxnSpLocks noChangeShapeType="1"/>
                      </wps:cNvCnPr>
                      <wps:spPr bwMode="auto">
                        <a:xfrm>
                          <a:off x="8967" y="15395"/>
                          <a:ext cx="2640" cy="0"/>
                        </a:xfrm>
                        <a:prstGeom prst="line">
                          <a:avLst/>
                        </a:prstGeom>
                        <a:noFill/>
                        <a:ln w="25400">
                          <a:solidFill>
                            <a:srgbClr val="000000"/>
                          </a:solidFill>
                          <a:round/>
                        </a:ln>
                      </wps:spPr>
                      <wps:bodyPr/>
                    </wps:wsp>
                    <wps:wsp>
                      <wps:cNvPr id="384" name="Line 419"/>
                      <wps:cNvCnPr>
                        <a:cxnSpLocks noChangeShapeType="1"/>
                      </wps:cNvCnPr>
                      <wps:spPr bwMode="auto">
                        <a:xfrm>
                          <a:off x="8967" y="15125"/>
                          <a:ext cx="0" cy="1365"/>
                        </a:xfrm>
                        <a:prstGeom prst="line">
                          <a:avLst/>
                        </a:prstGeom>
                        <a:noFill/>
                        <a:ln w="25400">
                          <a:solidFill>
                            <a:srgbClr val="000000"/>
                          </a:solidFill>
                          <a:round/>
                        </a:ln>
                      </wps:spPr>
                      <wps:bodyPr/>
                    </wps:wsp>
                    <wps:wsp>
                      <wps:cNvPr id="385" name="Line 420"/>
                      <wps:cNvCnPr>
                        <a:cxnSpLocks noChangeShapeType="1"/>
                      </wps:cNvCnPr>
                      <wps:spPr bwMode="auto">
                        <a:xfrm>
                          <a:off x="8934" y="15707"/>
                          <a:ext cx="2625" cy="0"/>
                        </a:xfrm>
                        <a:prstGeom prst="line">
                          <a:avLst/>
                        </a:prstGeom>
                        <a:noFill/>
                        <a:ln w="25400">
                          <a:solidFill>
                            <a:srgbClr val="000000"/>
                          </a:solidFill>
                          <a:round/>
                        </a:ln>
                      </wps:spPr>
                      <wps:bodyPr/>
                    </wps:wsp>
                    <wps:wsp>
                      <wps:cNvPr id="386" name="Line 421"/>
                      <wps:cNvCnPr>
                        <a:cxnSpLocks noChangeShapeType="1"/>
                      </wps:cNvCnPr>
                      <wps:spPr bwMode="auto">
                        <a:xfrm>
                          <a:off x="9825" y="15140"/>
                          <a:ext cx="0" cy="525"/>
                        </a:xfrm>
                        <a:prstGeom prst="line">
                          <a:avLst/>
                        </a:prstGeom>
                        <a:noFill/>
                        <a:ln w="25400">
                          <a:solidFill>
                            <a:srgbClr val="000000"/>
                          </a:solidFill>
                          <a:round/>
                        </a:ln>
                      </wps:spPr>
                      <wps:bodyPr/>
                    </wps:wsp>
                    <wps:wsp>
                      <wps:cNvPr id="387" name="Line 422"/>
                      <wps:cNvCnPr>
                        <a:cxnSpLocks noChangeShapeType="1"/>
                      </wps:cNvCnPr>
                      <wps:spPr bwMode="auto">
                        <a:xfrm>
                          <a:off x="10707" y="15155"/>
                          <a:ext cx="0" cy="525"/>
                        </a:xfrm>
                        <a:prstGeom prst="line">
                          <a:avLst/>
                        </a:prstGeom>
                        <a:noFill/>
                        <a:ln w="25400">
                          <a:solidFill>
                            <a:srgbClr val="000000"/>
                          </a:solidFill>
                          <a:round/>
                        </a:ln>
                      </wps:spPr>
                      <wps:bodyPr/>
                    </wps:wsp>
                    <wps:wsp>
                      <wps:cNvPr id="388" name="Line 423"/>
                      <wps:cNvCnPr>
                        <a:cxnSpLocks noChangeShapeType="1"/>
                      </wps:cNvCnPr>
                      <wps:spPr bwMode="auto">
                        <a:xfrm flipV="1">
                          <a:off x="11592" y="369"/>
                          <a:ext cx="0" cy="16121"/>
                        </a:xfrm>
                        <a:prstGeom prst="line">
                          <a:avLst/>
                        </a:prstGeom>
                        <a:noFill/>
                        <a:ln w="25400">
                          <a:solidFill>
                            <a:srgbClr val="000000"/>
                          </a:solidFill>
                          <a:round/>
                        </a:ln>
                      </wps:spPr>
                      <wps:bodyPr/>
                    </wps:wsp>
                    <wps:wsp>
                      <wps:cNvPr id="389" name="Line 424"/>
                      <wps:cNvCnPr>
                        <a:cxnSpLocks noChangeShapeType="1"/>
                      </wps:cNvCnPr>
                      <wps:spPr bwMode="auto">
                        <a:xfrm flipH="1">
                          <a:off x="1117" y="369"/>
                          <a:ext cx="10492" cy="0"/>
                        </a:xfrm>
                        <a:prstGeom prst="line">
                          <a:avLst/>
                        </a:prstGeom>
                        <a:noFill/>
                        <a:ln w="25400">
                          <a:solidFill>
                            <a:srgbClr val="000000"/>
                          </a:solidFill>
                          <a:round/>
                        </a:ln>
                      </wps:spPr>
                      <wps:bodyPr/>
                    </wps:wsp>
                    <wps:wsp>
                      <wps:cNvPr id="390" name="Line 425"/>
                      <wps:cNvCnPr>
                        <a:cxnSpLocks noChangeShapeType="1"/>
                      </wps:cNvCnPr>
                      <wps:spPr bwMode="auto">
                        <a:xfrm>
                          <a:off x="1137" y="369"/>
                          <a:ext cx="15" cy="16106"/>
                        </a:xfrm>
                        <a:prstGeom prst="line">
                          <a:avLst/>
                        </a:prstGeom>
                        <a:noFill/>
                        <a:ln w="25400">
                          <a:solidFill>
                            <a:srgbClr val="000000"/>
                          </a:solidFill>
                          <a:round/>
                        </a:ln>
                      </wps:spPr>
                      <wps:bodyPr/>
                    </wps:wsp>
                    <wps:wsp>
                      <wps:cNvPr id="391" name="Rectangle 457"/>
                      <wps:cNvSpPr>
                        <a:spLocks noChangeArrowheads="1"/>
                      </wps:cNvSpPr>
                      <wps:spPr bwMode="auto">
                        <a:xfrm>
                          <a:off x="2099" y="16116"/>
                          <a:ext cx="1260" cy="268"/>
                        </a:xfrm>
                        <a:prstGeom prst="rect">
                          <a:avLst/>
                        </a:prstGeom>
                        <a:noFill/>
                        <a:ln>
                          <a:noFill/>
                        </a:ln>
                        <a:effectLst/>
                      </wps:spPr>
                      <wps:txbx>
                        <w:txbxContent>
                          <w:p w14:paraId="2AACA205" w14:textId="77777777" w:rsidR="00A02CA5" w:rsidRDefault="00A02CA5">
                            <w:pPr>
                              <w:rPr>
                                <w:rFonts w:ascii="ISOCPEUR" w:hAnsi="ISOCPEUR"/>
                                <w:i/>
                                <w:sz w:val="16"/>
                              </w:rPr>
                            </w:pPr>
                          </w:p>
                        </w:txbxContent>
                      </wps:txbx>
                      <wps:bodyPr rot="0" vert="horz" wrap="square" lIns="12700" tIns="0" rIns="12700" bIns="0" anchor="t" anchorCtr="0" upright="1">
                        <a:noAutofit/>
                      </wps:bodyPr>
                    </wps:wsp>
                    <wps:wsp>
                      <wps:cNvPr id="392" name="Rectangle 458"/>
                      <wps:cNvSpPr>
                        <a:spLocks noChangeArrowheads="1"/>
                      </wps:cNvSpPr>
                      <wps:spPr bwMode="auto">
                        <a:xfrm>
                          <a:off x="2133" y="15910"/>
                          <a:ext cx="1260" cy="192"/>
                        </a:xfrm>
                        <a:prstGeom prst="rect">
                          <a:avLst/>
                        </a:prstGeom>
                        <a:noFill/>
                        <a:ln>
                          <a:noFill/>
                        </a:ln>
                        <a:effectLst/>
                      </wps:spPr>
                      <wps:txbx>
                        <w:txbxContent>
                          <w:p w14:paraId="459EABF7" w14:textId="77777777" w:rsidR="00A02CA5" w:rsidRDefault="00A02CA5">
                            <w:pPr>
                              <w:rPr>
                                <w:rFonts w:ascii="GOST type A" w:hAnsi="GOST type A"/>
                                <w:i/>
                                <w:sz w:val="20"/>
                              </w:rPr>
                            </w:pPr>
                          </w:p>
                        </w:txbxContent>
                      </wps:txbx>
                      <wps:bodyPr rot="0" vert="horz" wrap="square" lIns="12700" tIns="0" rIns="12700" bIns="0" anchor="t" anchorCtr="0" upright="1">
                        <a:noAutofit/>
                      </wps:bodyPr>
                    </wps:wsp>
                  </wpg:wgp>
                </a:graphicData>
              </a:graphic>
            </wp:anchor>
          </w:drawing>
        </mc:Choice>
        <mc:Fallback>
          <w:pict>
            <v:group w14:anchorId="5C4C28B7" id="Группа 349" o:spid="_x0000_s1139" style="position:absolute;margin-left:-33.3pt;margin-top:-26.8pt;width:524.6pt;height:817.15pt;z-index:251658752" coordorigin="1117,369" coordsize="10492,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">
              <v:rect id="Rectangle 378" o:spid="_x0000_s1140" style="position:absolute;left:9248;top:15431;width:203;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" filled="f" stroked="f">
                <v:textbox inset="1pt,1pt,1pt,1pt">
                  <w:txbxContent>
                    <w:p w14:paraId="50FA5792" w14:textId="77777777" w:rsidR="00A02CA5" w:rsidRDefault="00000000">
                      <w:pPr>
                        <w:pStyle w:val="afff5"/>
                        <w:rPr>
                          <w:rFonts w:ascii="GOST type A" w:hAnsi="GOST type A"/>
                        </w:rPr>
                      </w:pPr>
                      <w:r>
                        <w:rPr>
                          <w:rFonts w:ascii="GOST type A" w:hAnsi="GOST type A"/>
                        </w:rPr>
                        <w:t>П</w:t>
                      </w:r>
                    </w:p>
                  </w:txbxContent>
                </v:textbox>
              </v:rect>
              <v:rect id="Rectangle 379" o:spid="_x0000_s1141" style="position:absolute;left:6239;top:14514;width:4006;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" filled="f" stroked="f">
                <v:textbox inset="1pt,1pt,1pt,1pt">
                  <w:txbxContent>
                    <w:p w14:paraId="6E9605E2" w14:textId="647D1400" w:rsidR="00A02CA5" w:rsidRDefault="00000000">
                      <w:pPr>
                        <w:pStyle w:val="afff4"/>
                        <w:ind w:right="-113" w:firstLine="454"/>
                        <w:jc w:val="center"/>
                        <w:rPr>
                          <w:rFonts w:ascii="GOST type A" w:hAnsi="GOST type A"/>
                          <w:i/>
                          <w:iCs/>
                          <w:sz w:val="36"/>
                          <w:szCs w:val="36"/>
                        </w:rPr>
                      </w:pPr>
                      <w:r>
                        <w:rPr>
                          <w:rFonts w:ascii="GOST type A" w:hAnsi="GOST type A"/>
                          <w:i/>
                          <w:iCs/>
                          <w:sz w:val="36"/>
                          <w:szCs w:val="36"/>
                        </w:rPr>
                        <w:t>ОКЭИ 09.02.07 9023.</w:t>
                      </w:r>
                      <w:r>
                        <w:rPr>
                          <w:rFonts w:ascii="GOST type A" w:hAnsi="GOST type A"/>
                          <w:i/>
                          <w:iCs/>
                          <w:sz w:val="36"/>
                          <w:szCs w:val="36"/>
                          <w:lang w:val="en-US"/>
                        </w:rPr>
                        <w:t xml:space="preserve"> </w:t>
                      </w:r>
                      <w:r w:rsidR="00F213CD">
                        <w:rPr>
                          <w:rFonts w:ascii="GOST type A" w:hAnsi="GOST type A"/>
                          <w:i/>
                          <w:iCs/>
                          <w:sz w:val="36"/>
                          <w:szCs w:val="36"/>
                        </w:rPr>
                        <w:t>15</w:t>
                      </w:r>
                      <w:r>
                        <w:rPr>
                          <w:rFonts w:ascii="GOST type A" w:hAnsi="GOST type A"/>
                          <w:i/>
                          <w:iCs/>
                          <w:sz w:val="36"/>
                          <w:szCs w:val="36"/>
                        </w:rPr>
                        <w:t xml:space="preserve"> У</w:t>
                      </w:r>
                    </w:p>
                    <w:p w14:paraId="0C6C91B6" w14:textId="77777777" w:rsidR="00A02CA5" w:rsidRDefault="00A02CA5">
                      <w:pPr>
                        <w:pStyle w:val="aff6"/>
                        <w:tabs>
                          <w:tab w:val="clear" w:pos="4153"/>
                          <w:tab w:val="clear" w:pos="8306"/>
                          <w:tab w:val="center" w:pos="4677"/>
                          <w:tab w:val="right" w:pos="9355"/>
                        </w:tabs>
                        <w:rPr>
                          <w:sz w:val="36"/>
                        </w:rPr>
                      </w:pPr>
                    </w:p>
                  </w:txbxContent>
                </v:textbox>
              </v:rect>
              <v:rect id="Rectangle 380" o:spid="_x0000_s1142" style="position:absolute;left:8992;top:15776;width:2544;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" filled="f" stroked="f">
                <v:textbox inset="1pt,1pt,1pt,1pt">
                  <w:txbxContent>
                    <w:p w14:paraId="7F23644D" w14:textId="77777777" w:rsidR="00A02CA5" w:rsidRDefault="00000000">
                      <w:pPr>
                        <w:pStyle w:val="aff6"/>
                        <w:tabs>
                          <w:tab w:val="clear" w:pos="4153"/>
                          <w:tab w:val="clear" w:pos="8306"/>
                          <w:tab w:val="center" w:pos="4677"/>
                          <w:tab w:val="right" w:pos="9355"/>
                        </w:tabs>
                        <w:jc w:val="center"/>
                        <w:rPr>
                          <w:rFonts w:ascii="GOST type A" w:hAnsi="GOST type A"/>
                          <w:i/>
                          <w:szCs w:val="20"/>
                        </w:rPr>
                      </w:pPr>
                      <w:r>
                        <w:rPr>
                          <w:rFonts w:ascii="GOST type A" w:hAnsi="GOST type A"/>
                          <w:i/>
                          <w:color w:val="000000"/>
                          <w:szCs w:val="20"/>
                        </w:rPr>
                        <w:t>Отделение</w:t>
                      </w:r>
                      <w:r>
                        <w:rPr>
                          <w:rFonts w:ascii="Arial" w:hAnsi="Arial" w:cs="Arial"/>
                          <w:i/>
                          <w:color w:val="000000"/>
                          <w:szCs w:val="20"/>
                        </w:rPr>
                        <w:t xml:space="preserve"> </w:t>
                      </w:r>
                      <w:r>
                        <w:rPr>
                          <w:rFonts w:ascii="GOST type A" w:hAnsi="GOST type A" w:cs="Arial"/>
                          <w:i/>
                          <w:color w:val="000000"/>
                          <w:szCs w:val="20"/>
                        </w:rPr>
                        <w:t>информационных технологий</w:t>
                      </w:r>
                      <w:r>
                        <w:rPr>
                          <w:rFonts w:ascii="GOST type A" w:hAnsi="GOST type A"/>
                          <w:i/>
                          <w:color w:val="000000"/>
                          <w:szCs w:val="20"/>
                        </w:rPr>
                        <w:t xml:space="preserve">, </w:t>
                      </w:r>
                      <w:r>
                        <w:rPr>
                          <w:rFonts w:ascii="GOST type A" w:hAnsi="GOST type A" w:cs="GOST type A"/>
                          <w:i/>
                          <w:color w:val="000000"/>
                          <w:szCs w:val="20"/>
                        </w:rPr>
                        <w:t>гр</w:t>
                      </w:r>
                      <w:r>
                        <w:rPr>
                          <w:rFonts w:ascii="GOST type A" w:hAnsi="GOST type A"/>
                          <w:i/>
                          <w:color w:val="000000"/>
                          <w:szCs w:val="20"/>
                        </w:rPr>
                        <w:t>. 4пк2</w:t>
                      </w:r>
                      <w:r>
                        <w:rPr>
                          <w:rFonts w:ascii="GOST type A" w:hAnsi="GOST type A"/>
                          <w:i/>
                          <w:szCs w:val="20"/>
                        </w:rPr>
                        <w:t xml:space="preserve"> </w:t>
                      </w:r>
                    </w:p>
                  </w:txbxContent>
                </v:textbox>
              </v:rect>
              <v:rect id="Rectangle 381" o:spid="_x0000_s1143" style="position:absolute;left:2141;top:15224;width:1222;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" filled="f" stroked="f">
                <v:textbox inset="1pt,1pt,1pt,1pt">
                  <w:txbxContent>
                    <w:p w14:paraId="262B80B3" w14:textId="7D444413" w:rsidR="00A02CA5" w:rsidRDefault="00F213CD">
                      <w:pPr>
                        <w:rPr>
                          <w:rFonts w:ascii="GOST type A" w:hAnsi="GOST type A"/>
                          <w:i/>
                          <w:sz w:val="20"/>
                        </w:rPr>
                      </w:pPr>
                      <w:r>
                        <w:rPr>
                          <w:rFonts w:ascii="GOST type A" w:hAnsi="GOST type A"/>
                          <w:i/>
                          <w:sz w:val="20"/>
                        </w:rPr>
                        <w:t>Логинов С.А.</w:t>
                      </w:r>
                    </w:p>
                  </w:txbxContent>
                </v:textbox>
              </v:rect>
              <v:rect id="Rectangle 384" o:spid="_x0000_s1144" style="position:absolute;left:1165;top:14887;width:30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71A773BD" w14:textId="77777777" w:rsidR="00A02CA5" w:rsidRDefault="00000000">
                      <w:pPr>
                        <w:pStyle w:val="afff5"/>
                        <w:rPr>
                          <w:rFonts w:ascii="GOST type A" w:hAnsi="GOST type A"/>
                        </w:rPr>
                      </w:pPr>
                      <w:r>
                        <w:rPr>
                          <w:rFonts w:ascii="GOST type A" w:hAnsi="GOST type A"/>
                        </w:rPr>
                        <w:t>Изм.</w:t>
                      </w:r>
                    </w:p>
                  </w:txbxContent>
                </v:textbox>
              </v:rect>
              <v:rect id="Rectangle 385" o:spid="_x0000_s1145" style="position:absolute;left:1589;top:14913;width:408;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45B9F9A7" w14:textId="77777777" w:rsidR="00A02CA5" w:rsidRDefault="00000000">
                      <w:pPr>
                        <w:pStyle w:val="afff5"/>
                        <w:rPr>
                          <w:rFonts w:ascii="GOST type A" w:hAnsi="GOST type A"/>
                          <w:sz w:val="14"/>
                        </w:rPr>
                      </w:pPr>
                      <w:r>
                        <w:rPr>
                          <w:rFonts w:ascii="GOST type A" w:hAnsi="GOST type A"/>
                          <w:sz w:val="14"/>
                        </w:rPr>
                        <w:t>Лист</w:t>
                      </w:r>
                    </w:p>
                  </w:txbxContent>
                </v:textbox>
              </v:rect>
              <v:rect id="Rectangle 386" o:spid="_x0000_s1146" style="position:absolute;left:2141;top:14895;width:1202;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685B60A6" w14:textId="77777777" w:rsidR="00A02CA5" w:rsidRDefault="00000000">
                      <w:pPr>
                        <w:pStyle w:val="afff5"/>
                        <w:rPr>
                          <w:rFonts w:ascii="GOST type A" w:hAnsi="GOST type A"/>
                        </w:rPr>
                      </w:pPr>
                      <w:r>
                        <w:rPr>
                          <w:rFonts w:ascii="GOST type A" w:hAnsi="GOST type A"/>
                        </w:rPr>
                        <w:t>№ докум.</w:t>
                      </w:r>
                    </w:p>
                  </w:txbxContent>
                </v:textbox>
              </v:rect>
              <v:rect id="Rectangle 387" o:spid="_x0000_s1147" style="position:absolute;left:3550;top:14886;width:501;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1A4009BE" w14:textId="77777777" w:rsidR="00A02CA5" w:rsidRDefault="00000000">
                      <w:pPr>
                        <w:pStyle w:val="afff5"/>
                        <w:rPr>
                          <w:rFonts w:ascii="GOST type A" w:hAnsi="GOST type A"/>
                        </w:rPr>
                      </w:pPr>
                      <w:r>
                        <w:rPr>
                          <w:rFonts w:ascii="GOST type A" w:hAnsi="GOST type A"/>
                        </w:rPr>
                        <w:t>Подп.</w:t>
                      </w:r>
                    </w:p>
                  </w:txbxContent>
                </v:textbox>
              </v:rect>
              <v:rect id="Rectangle 388" o:spid="_x0000_s1148" style="position:absolute;left:1165;top:15226;width:688;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2F35B0EC" w14:textId="77777777" w:rsidR="00A02CA5" w:rsidRDefault="00000000">
                      <w:pPr>
                        <w:pStyle w:val="afff5"/>
                        <w:rPr>
                          <w:sz w:val="20"/>
                          <w:szCs w:val="20"/>
                        </w:rPr>
                      </w:pPr>
                      <w:r>
                        <w:rPr>
                          <w:rFonts w:ascii="GOST type A" w:hAnsi="GOST type A"/>
                          <w:sz w:val="20"/>
                          <w:szCs w:val="20"/>
                        </w:rPr>
                        <w:t>Разраб</w:t>
                      </w:r>
                      <w:r>
                        <w:rPr>
                          <w:sz w:val="20"/>
                          <w:szCs w:val="20"/>
                        </w:rPr>
                        <w:t>.</w:t>
                      </w:r>
                    </w:p>
                  </w:txbxContent>
                </v:textbox>
              </v:rect>
              <v:rect id="Rectangle 389" o:spid="_x0000_s1149" style="position:absolute;left:4330;top:14887;width:48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28805D39" w14:textId="77777777" w:rsidR="00A02CA5" w:rsidRDefault="00000000">
                      <w:pPr>
                        <w:pStyle w:val="afff5"/>
                        <w:rPr>
                          <w:rFonts w:ascii="GOST type A" w:hAnsi="GOST type A"/>
                        </w:rPr>
                      </w:pPr>
                      <w:r>
                        <w:rPr>
                          <w:rFonts w:ascii="GOST type A" w:hAnsi="GOST type A"/>
                        </w:rPr>
                        <w:t>дата</w:t>
                      </w:r>
                    </w:p>
                  </w:txbxContent>
                </v:textbox>
              </v:rect>
              <v:rect id="Rectangle 390" o:spid="_x0000_s1150" style="position:absolute;left:1216;top:15547;width:70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0F237439" w14:textId="77777777" w:rsidR="00A02CA5" w:rsidRDefault="00000000">
                      <w:pPr>
                        <w:pStyle w:val="afff5"/>
                        <w:jc w:val="left"/>
                        <w:rPr>
                          <w:sz w:val="20"/>
                          <w:szCs w:val="20"/>
                        </w:rPr>
                      </w:pPr>
                      <w:r>
                        <w:rPr>
                          <w:rFonts w:ascii="GOST type A" w:hAnsi="GOST type A"/>
                          <w:sz w:val="20"/>
                          <w:szCs w:val="20"/>
                        </w:rPr>
                        <w:t>Провер</w:t>
                      </w:r>
                      <w:r>
                        <w:rPr>
                          <w:sz w:val="20"/>
                          <w:szCs w:val="20"/>
                        </w:rPr>
                        <w:t>.</w:t>
                      </w:r>
                    </w:p>
                  </w:txbxContent>
                </v:textbox>
              </v:rect>
              <v:rect id="Rectangle 393" o:spid="_x0000_s1151" style="position:absolute;left:1210;top:15892;width:793;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33236623" w14:textId="77777777" w:rsidR="00A02CA5" w:rsidRDefault="00000000">
                      <w:pPr>
                        <w:pStyle w:val="afff5"/>
                        <w:jc w:val="left"/>
                        <w:rPr>
                          <w:rFonts w:ascii="GOST type A" w:hAnsi="GOST type A"/>
                          <w:sz w:val="20"/>
                          <w:szCs w:val="22"/>
                        </w:rPr>
                      </w:pPr>
                      <w:r>
                        <w:rPr>
                          <w:rFonts w:ascii="GOST type A" w:hAnsi="GOST type A"/>
                          <w:sz w:val="20"/>
                          <w:szCs w:val="22"/>
                        </w:rPr>
                        <w:t>.</w:t>
                      </w:r>
                    </w:p>
                  </w:txbxContent>
                </v:textbox>
              </v:rect>
              <v:group id="Group 394" o:spid="_x0000_s1152" style="position:absolute;left:9248;top:15393;width:283;height:283" coordsize="19872,19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 id="Freeform 395" o:spid="_x0000_s1153" style="position:absolute;width:69;height:199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" path="m,19929l,e" filled="f" strokeweight=".25pt">
                  <v:path arrowok="t" o:connecttype="custom" o:connectlocs="0,19858;0,0" o:connectangles="0,0"/>
                </v:shape>
                <v:shape id="Freeform 396" o:spid="_x0000_s1154" style="position:absolute;left:19803;width:69;height:19929;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" path="m,l,19929e" filled="f" strokeweight=".25pt">
                  <v:path arrowok="t" o:connecttype="custom" o:connectlocs="0,0;0,19858" o:connectangles="0,0"/>
                </v:shape>
              </v:group>
              <v:rect id="Rectangle 397" o:spid="_x0000_s1155" style="position:absolute;left:9053;top:15153;width:656;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020D9665" w14:textId="77777777" w:rsidR="00A02CA5" w:rsidRDefault="00000000">
                      <w:pPr>
                        <w:pStyle w:val="afff5"/>
                        <w:rPr>
                          <w:rFonts w:ascii="GOST type A" w:hAnsi="GOST type A"/>
                        </w:rPr>
                      </w:pPr>
                      <w:r>
                        <w:rPr>
                          <w:rFonts w:ascii="GOST type A" w:hAnsi="GOST type A"/>
                        </w:rPr>
                        <w:t>Лит.</w:t>
                      </w:r>
                    </w:p>
                  </w:txbxContent>
                </v:textbox>
              </v:rect>
              <v:rect id="Rectangle 398" o:spid="_x0000_s1156" style="position:absolute;left:9924;top:15149;width:692;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21D32486" w14:textId="77777777" w:rsidR="00A02CA5" w:rsidRDefault="00000000">
                      <w:pPr>
                        <w:pStyle w:val="afff5"/>
                        <w:rPr>
                          <w:rFonts w:ascii="GOST type A" w:hAnsi="GOST type A"/>
                        </w:rPr>
                      </w:pPr>
                      <w:r>
                        <w:rPr>
                          <w:rFonts w:ascii="GOST type A" w:hAnsi="GOST type A"/>
                        </w:rPr>
                        <w:t>Лист</w:t>
                      </w:r>
                    </w:p>
                  </w:txbxContent>
                </v:textbox>
              </v:rect>
              <v:rect id="Rectangle 399" o:spid="_x0000_s1157" style="position:absolute;left:10694;top:15154;width:86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250022EA" w14:textId="77777777" w:rsidR="00A02CA5" w:rsidRDefault="00000000">
                      <w:pPr>
                        <w:pStyle w:val="afff5"/>
                        <w:rPr>
                          <w:rFonts w:ascii="GOST type A" w:hAnsi="GOST type A"/>
                        </w:rPr>
                      </w:pPr>
                      <w:r>
                        <w:rPr>
                          <w:rFonts w:ascii="GOST type A" w:hAnsi="GOST type A"/>
                        </w:rPr>
                        <w:t>Листов</w:t>
                      </w:r>
                    </w:p>
                  </w:txbxContent>
                </v:textbox>
              </v:rect>
              <v:rect id="Rectangle 400" o:spid="_x0000_s1158" style="position:absolute;left:4972;top:15279;width:3908;height:1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" filled="f" stroked="f">
                <v:textbox inset="1pt,1pt,1pt,1pt">
                  <w:txbxContent>
                    <w:p w14:paraId="19139236" w14:textId="4A00D1AF" w:rsidR="00A02CA5" w:rsidRDefault="00F213CD">
                      <w:pPr>
                        <w:suppressAutoHyphens/>
                        <w:jc w:val="center"/>
                        <w:rPr>
                          <w:rFonts w:ascii="GOST type A" w:hAnsi="GOST type A"/>
                          <w:i/>
                          <w:color w:val="000000"/>
                          <w:sz w:val="28"/>
                          <w:szCs w:val="32"/>
                        </w:rPr>
                      </w:pPr>
                      <w:r>
                        <w:rPr>
                          <w:rFonts w:ascii="GOST type A" w:hAnsi="GOST type A"/>
                          <w:i/>
                          <w:color w:val="000000"/>
                          <w:sz w:val="28"/>
                          <w:szCs w:val="32"/>
                        </w:rPr>
                        <w:t>МДК 01.01 «Разработка программных модулей»</w:t>
                      </w:r>
                    </w:p>
                  </w:txbxContent>
                </v:textbox>
              </v:rect>
              <v:rect id="Rectangle 401" o:spid="_x0000_s1159" style="position:absolute;left:2124;top:15569;width:126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" filled="f" stroked="f">
                <v:textbox inset="1pt,0,1pt,0">
                  <w:txbxContent>
                    <w:p w14:paraId="18B6ED98" w14:textId="6C62DA62" w:rsidR="00A02CA5" w:rsidRDefault="00000000">
                      <w:pPr>
                        <w:rPr>
                          <w:rFonts w:ascii="GOST type A" w:hAnsi="GOST type A"/>
                          <w:i/>
                          <w:sz w:val="20"/>
                        </w:rPr>
                      </w:pPr>
                      <w:r>
                        <w:rPr>
                          <w:rFonts w:ascii="GOST type A" w:hAnsi="GOST type A"/>
                          <w:i/>
                          <w:sz w:val="20"/>
                        </w:rPr>
                        <w:t>Егурнова Е</w:t>
                      </w:r>
                      <w:r w:rsidR="00C7052E">
                        <w:rPr>
                          <w:rFonts w:ascii="GOST type A" w:hAnsi="GOST type A"/>
                          <w:i/>
                          <w:sz w:val="20"/>
                        </w:rPr>
                        <w:t>.Н.</w:t>
                      </w:r>
                    </w:p>
                    <w:p w14:paraId="3CC58C94" w14:textId="77777777" w:rsidR="00A02CA5" w:rsidRDefault="00A02CA5">
                      <w:pPr>
                        <w:rPr>
                          <w:rFonts w:ascii="ISOCPEUR" w:hAnsi="ISOCPEUR"/>
                          <w:i/>
                          <w:sz w:val="16"/>
                        </w:rPr>
                      </w:pPr>
                    </w:p>
                  </w:txbxContent>
                </v:textbox>
              </v:rect>
              <v:line id="Line 404" o:spid="_x0000_s1160" style="position:absolute;visibility:visible;mso-wrap-style:square" from="1152,14318" to="11592,1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line id="Line 405" o:spid="_x0000_s1161" style="position:absolute;visibility:visible;mso-wrap-style:square" from="4872,14345" to="4872,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line id="Line 406" o:spid="_x0000_s1162" style="position:absolute;visibility:visible;mso-wrap-style:square" from="4272,14348" to="4272,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KkxAAAANwAAAAPAAAAZHJzL2Rvd25yZXYueG1sRI9Ba8JA&#10;FITvQv/D8gq96aYp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A4vAqTEAAAA3AAAAA8A&#10;AAAAAAAAAAAAAAAABwIAAGRycy9kb3ducmV2LnhtbFBLBQYAAAAAAwADALcAAAD4AgAAAAA=&#10;" strokeweight="2pt"/>
              <v:line id="Line 407" o:spid="_x0000_s1163" style="position:absolute;visibility:visible;mso-wrap-style:square" from="2082,14348" to="2082,1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408" o:spid="_x0000_s1164" style="position:absolute;visibility:visible;mso-wrap-style:square" from="3417,14348" to="3417,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409" o:spid="_x0000_s1165" style="position:absolute;visibility:visible;mso-wrap-style:square" from="1527,14348" to="1527,15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410" o:spid="_x0000_s1166" style="position:absolute;flip:y;visibility:visible;mso-wrap-style:square" from="1137,16475" to="11577,16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" strokeweight="2pt"/>
              <v:line id="Line 412" o:spid="_x0000_s1167" style="position:absolute;flip:x;visibility:visible;mso-wrap-style:square" from="1137,15825" to="4857,1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"/>
              <v:line id="Line 413" o:spid="_x0000_s1168" style="position:absolute;flip:x y;visibility:visible;mso-wrap-style:square" from="1137,16149" to="4872,1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"/>
              <v:line id="Line 414" o:spid="_x0000_s1169" style="position:absolute;flip:x;visibility:visible;mso-wrap-style:square" from="1143,15499" to="4863,1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Wg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W8jiZwPZOOgJxdAAAA//8DAFBLAQItABQABgAIAAAAIQDb4fbL7gAAAIUBAAATAAAAAAAA&#10;AAAAAAAAAAAAAABbQ29udGVudF9UeXBlc10ueG1sUEsBAi0AFAAGAAgAAAAhAFr0LFu/AAAAFQEA&#10;AAsAAAAAAAAAAAAAAAAAHwEAAF9yZWxzLy5yZWxzUEsBAi0AFAAGAAgAAAAhACslNaDHAAAA3AAA&#10;AA8AAAAAAAAAAAAAAAAABwIAAGRycy9kb3ducmV2LnhtbFBLBQYAAAAAAwADALcAAAD7AgAAAAA=&#10;"/>
              <v:line id="Line 415" o:spid="_x0000_s1170" style="position:absolute;flip:x y;visibility:visible;mso-wrap-style:square" from="1152,15125" to="11592,1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" strokeweight="2pt"/>
              <v:line id="Line 416" o:spid="_x0000_s1171" style="position:absolute;flip:x;visibility:visible;mso-wrap-style:square" from="1152,14852" to="4872,14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" strokeweight="2pt"/>
              <v:line id="Line 417" o:spid="_x0000_s1172" style="position:absolute;flip:x;visibility:visible;mso-wrap-style:square" from="1137,14585" to="4872,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"/>
              <v:line id="Line 418" o:spid="_x0000_s1173" style="position:absolute;visibility:visible;mso-wrap-style:square" from="8967,15395" to="11607,1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419" o:spid="_x0000_s1174" style="position:absolute;visibility:visible;mso-wrap-style:square" from="8967,15125" to="8967,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420" o:spid="_x0000_s1175" style="position:absolute;visibility:visible;mso-wrap-style:square" from="8934,15707" to="11559,15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421" o:spid="_x0000_s1176" style="position:absolute;visibility:visible;mso-wrap-style:square" from="9825,15140" to="9825,15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422" o:spid="_x0000_s1177" style="position:absolute;visibility:visible;mso-wrap-style:square" from="10707,15155" to="10707,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423" o:spid="_x0000_s1178" style="position:absolute;flip:y;visibility:visible;mso-wrap-style:square" from="11592,369" to="11592,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" strokeweight="2pt"/>
              <v:line id="Line 424" o:spid="_x0000_s1179" style="position:absolute;flip:x;visibility:visible;mso-wrap-style:square" from="1117,369" to="11609,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" strokeweight="2pt"/>
              <v:line id="Line 425" o:spid="_x0000_s1180" style="position:absolute;visibility:visible;mso-wrap-style:square" from="1137,369" to="1152,16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rect id="Rectangle 457" o:spid="_x0000_s1181" style="position:absolute;left:2099;top:16116;width:1260;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" filled="f" stroked="f">
                <v:textbox inset="1pt,0,1pt,0">
                  <w:txbxContent>
                    <w:p w14:paraId="2AACA205" w14:textId="77777777" w:rsidR="00A02CA5" w:rsidRDefault="00A02CA5">
                      <w:pPr>
                        <w:rPr>
                          <w:rFonts w:ascii="ISOCPEUR" w:hAnsi="ISOCPEUR"/>
                          <w:i/>
                          <w:sz w:val="16"/>
                        </w:rPr>
                      </w:pPr>
                    </w:p>
                  </w:txbxContent>
                </v:textbox>
              </v:rect>
              <v:rect id="Rectangle 458" o:spid="_x0000_s1182" style="position:absolute;left:2133;top:15910;width:1260;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" filled="f" stroked="f">
                <v:textbox inset="1pt,0,1pt,0">
                  <w:txbxContent>
                    <w:p w14:paraId="459EABF7" w14:textId="77777777" w:rsidR="00A02CA5" w:rsidRDefault="00A02CA5">
                      <w:pPr>
                        <w:rPr>
                          <w:rFonts w:ascii="GOST type A" w:hAnsi="GOST type A"/>
                          <w:i/>
                          <w:sz w:val="20"/>
                        </w:rPr>
                      </w:pP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2A7201"/>
    <w:multiLevelType w:val="singleLevel"/>
    <w:tmpl w:val="902A7201"/>
    <w:lvl w:ilvl="0">
      <w:start w:val="1"/>
      <w:numFmt w:val="bullet"/>
      <w:lvlText w:val="−"/>
      <w:lvlJc w:val="left"/>
      <w:pPr>
        <w:tabs>
          <w:tab w:val="left" w:pos="420"/>
        </w:tabs>
        <w:ind w:left="420" w:hanging="420"/>
      </w:pPr>
      <w:rPr>
        <w:rFonts w:ascii="Arial" w:hAnsi="Arial" w:cs="Arial" w:hint="default"/>
      </w:rPr>
    </w:lvl>
  </w:abstractNum>
  <w:abstractNum w:abstractNumId="1" w15:restartNumberingAfterBreak="0">
    <w:nsid w:val="B3947E4C"/>
    <w:multiLevelType w:val="singleLevel"/>
    <w:tmpl w:val="B3947E4C"/>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C847B111"/>
    <w:multiLevelType w:val="singleLevel"/>
    <w:tmpl w:val="C847B111"/>
    <w:lvl w:ilvl="0">
      <w:start w:val="1"/>
      <w:numFmt w:val="bullet"/>
      <w:lvlText w:val="−"/>
      <w:lvlJc w:val="left"/>
      <w:pPr>
        <w:tabs>
          <w:tab w:val="left" w:pos="420"/>
        </w:tabs>
        <w:ind w:left="420" w:hanging="420"/>
      </w:pPr>
      <w:rPr>
        <w:rFonts w:ascii="Arial" w:hAnsi="Arial" w:cs="Arial" w:hint="default"/>
      </w:rPr>
    </w:lvl>
  </w:abstractNum>
  <w:abstractNum w:abstractNumId="3"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4"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5"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6"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7"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8"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9"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10"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1"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2"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3" w15:restartNumberingAfterBreak="0">
    <w:nsid w:val="03241895"/>
    <w:multiLevelType w:val="hybridMultilevel"/>
    <w:tmpl w:val="3C18BD20"/>
    <w:lvl w:ilvl="0" w:tplc="7FCE9C16">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4" w15:restartNumberingAfterBreak="0">
    <w:nsid w:val="03D62ECE"/>
    <w:multiLevelType w:val="multilevel"/>
    <w:tmpl w:val="03D62ECE"/>
    <w:lvl w:ilvl="0">
      <w:start w:val="3"/>
      <w:numFmt w:val="decimal"/>
      <w:lvlText w:val="%1"/>
      <w:lvlJc w:val="left"/>
      <w:pPr>
        <w:ind w:left="1498" w:hanging="240"/>
      </w:pPr>
      <w:rPr>
        <w:rFonts w:ascii="Times New Roman" w:eastAsia="Times New Roman" w:hAnsi="Times New Roman" w:cs="Times New Roman" w:hint="default"/>
        <w:b/>
        <w:bCs/>
        <w:w w:val="99"/>
        <w:sz w:val="32"/>
        <w:szCs w:val="32"/>
        <w:lang w:val="ru-RU" w:eastAsia="en-US" w:bidi="ar-SA"/>
      </w:rPr>
    </w:lvl>
    <w:lvl w:ilvl="1">
      <w:start w:val="1"/>
      <w:numFmt w:val="decimal"/>
      <w:lvlText w:val="%1.%2"/>
      <w:lvlJc w:val="left"/>
      <w:pPr>
        <w:ind w:left="1678" w:hanging="420"/>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651" w:hanging="420"/>
      </w:pPr>
      <w:rPr>
        <w:rFonts w:hint="default"/>
        <w:lang w:val="ru-RU" w:eastAsia="en-US" w:bidi="ar-SA"/>
      </w:rPr>
    </w:lvl>
    <w:lvl w:ilvl="3">
      <w:numFmt w:val="bullet"/>
      <w:lvlText w:val="•"/>
      <w:lvlJc w:val="left"/>
      <w:pPr>
        <w:ind w:left="3623" w:hanging="420"/>
      </w:pPr>
      <w:rPr>
        <w:rFonts w:hint="default"/>
        <w:lang w:val="ru-RU" w:eastAsia="en-US" w:bidi="ar-SA"/>
      </w:rPr>
    </w:lvl>
    <w:lvl w:ilvl="4">
      <w:numFmt w:val="bullet"/>
      <w:lvlText w:val="•"/>
      <w:lvlJc w:val="left"/>
      <w:pPr>
        <w:ind w:left="4595" w:hanging="420"/>
      </w:pPr>
      <w:rPr>
        <w:rFonts w:hint="default"/>
        <w:lang w:val="ru-RU" w:eastAsia="en-US" w:bidi="ar-SA"/>
      </w:rPr>
    </w:lvl>
    <w:lvl w:ilvl="5">
      <w:numFmt w:val="bullet"/>
      <w:lvlText w:val="•"/>
      <w:lvlJc w:val="left"/>
      <w:pPr>
        <w:ind w:left="5566" w:hanging="420"/>
      </w:pPr>
      <w:rPr>
        <w:rFonts w:hint="default"/>
        <w:lang w:val="ru-RU" w:eastAsia="en-US" w:bidi="ar-SA"/>
      </w:rPr>
    </w:lvl>
    <w:lvl w:ilvl="6">
      <w:numFmt w:val="bullet"/>
      <w:lvlText w:val="•"/>
      <w:lvlJc w:val="left"/>
      <w:pPr>
        <w:ind w:left="6538" w:hanging="420"/>
      </w:pPr>
      <w:rPr>
        <w:rFonts w:hint="default"/>
        <w:lang w:val="ru-RU" w:eastAsia="en-US" w:bidi="ar-SA"/>
      </w:rPr>
    </w:lvl>
    <w:lvl w:ilvl="7">
      <w:numFmt w:val="bullet"/>
      <w:lvlText w:val="•"/>
      <w:lvlJc w:val="left"/>
      <w:pPr>
        <w:ind w:left="7510" w:hanging="420"/>
      </w:pPr>
      <w:rPr>
        <w:rFonts w:hint="default"/>
        <w:lang w:val="ru-RU" w:eastAsia="en-US" w:bidi="ar-SA"/>
      </w:rPr>
    </w:lvl>
    <w:lvl w:ilvl="8">
      <w:numFmt w:val="bullet"/>
      <w:lvlText w:val="•"/>
      <w:lvlJc w:val="left"/>
      <w:pPr>
        <w:ind w:left="8481" w:hanging="420"/>
      </w:pPr>
      <w:rPr>
        <w:rFonts w:hint="default"/>
        <w:lang w:val="ru-RU" w:eastAsia="en-US" w:bidi="ar-SA"/>
      </w:rPr>
    </w:lvl>
  </w:abstractNum>
  <w:abstractNum w:abstractNumId="15" w15:restartNumberingAfterBreak="0">
    <w:nsid w:val="04D04A9F"/>
    <w:multiLevelType w:val="hybridMultilevel"/>
    <w:tmpl w:val="1A1C1F36"/>
    <w:lvl w:ilvl="0" w:tplc="7FCE9C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066E5783"/>
    <w:multiLevelType w:val="hybridMultilevel"/>
    <w:tmpl w:val="0E0E8EC4"/>
    <w:lvl w:ilvl="0" w:tplc="7FCE9C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8F55B53"/>
    <w:multiLevelType w:val="singleLevel"/>
    <w:tmpl w:val="08F55B53"/>
    <w:lvl w:ilvl="0">
      <w:start w:val="1"/>
      <w:numFmt w:val="decimal"/>
      <w:lvlText w:val="%1."/>
      <w:lvlJc w:val="left"/>
      <w:pPr>
        <w:tabs>
          <w:tab w:val="left" w:pos="425"/>
        </w:tabs>
        <w:ind w:left="425" w:hanging="425"/>
      </w:pPr>
      <w:rPr>
        <w:rFonts w:hint="default"/>
      </w:rPr>
    </w:lvl>
  </w:abstractNum>
  <w:abstractNum w:abstractNumId="18" w15:restartNumberingAfterBreak="0">
    <w:nsid w:val="0B835D4C"/>
    <w:multiLevelType w:val="hybridMultilevel"/>
    <w:tmpl w:val="F6D6213E"/>
    <w:lvl w:ilvl="0" w:tplc="7FCE9C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3071DB8"/>
    <w:multiLevelType w:val="hybridMultilevel"/>
    <w:tmpl w:val="95767C38"/>
    <w:lvl w:ilvl="0" w:tplc="7FCE9C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B654F3"/>
    <w:multiLevelType w:val="multilevel"/>
    <w:tmpl w:val="25B654F3"/>
    <w:lvl w:ilvl="0">
      <w:numFmt w:val="bullet"/>
      <w:lvlText w:val=""/>
      <w:lvlJc w:val="left"/>
      <w:pPr>
        <w:ind w:left="550" w:hanging="708"/>
      </w:pPr>
      <w:rPr>
        <w:rFonts w:ascii="Symbol" w:eastAsia="Symbol" w:hAnsi="Symbol" w:cs="Symbol" w:hint="default"/>
        <w:w w:val="100"/>
        <w:sz w:val="28"/>
        <w:szCs w:val="28"/>
        <w:lang w:val="ru-RU" w:eastAsia="en-US" w:bidi="ar-SA"/>
      </w:rPr>
    </w:lvl>
    <w:lvl w:ilvl="1">
      <w:numFmt w:val="bullet"/>
      <w:lvlText w:val="•"/>
      <w:lvlJc w:val="left"/>
      <w:pPr>
        <w:ind w:left="1546" w:hanging="708"/>
      </w:pPr>
      <w:rPr>
        <w:rFonts w:hint="default"/>
        <w:lang w:val="ru-RU" w:eastAsia="en-US" w:bidi="ar-SA"/>
      </w:rPr>
    </w:lvl>
    <w:lvl w:ilvl="2">
      <w:numFmt w:val="bullet"/>
      <w:lvlText w:val="•"/>
      <w:lvlJc w:val="left"/>
      <w:pPr>
        <w:ind w:left="2533" w:hanging="708"/>
      </w:pPr>
      <w:rPr>
        <w:rFonts w:hint="default"/>
        <w:lang w:val="ru-RU" w:eastAsia="en-US" w:bidi="ar-SA"/>
      </w:rPr>
    </w:lvl>
    <w:lvl w:ilvl="3">
      <w:numFmt w:val="bullet"/>
      <w:lvlText w:val="•"/>
      <w:lvlJc w:val="left"/>
      <w:pPr>
        <w:ind w:left="3519" w:hanging="708"/>
      </w:pPr>
      <w:rPr>
        <w:rFonts w:hint="default"/>
        <w:lang w:val="ru-RU" w:eastAsia="en-US" w:bidi="ar-SA"/>
      </w:rPr>
    </w:lvl>
    <w:lvl w:ilvl="4">
      <w:numFmt w:val="bullet"/>
      <w:lvlText w:val="•"/>
      <w:lvlJc w:val="left"/>
      <w:pPr>
        <w:ind w:left="4506" w:hanging="708"/>
      </w:pPr>
      <w:rPr>
        <w:rFonts w:hint="default"/>
        <w:lang w:val="ru-RU" w:eastAsia="en-US" w:bidi="ar-SA"/>
      </w:rPr>
    </w:lvl>
    <w:lvl w:ilvl="5">
      <w:numFmt w:val="bullet"/>
      <w:lvlText w:val="•"/>
      <w:lvlJc w:val="left"/>
      <w:pPr>
        <w:ind w:left="5492" w:hanging="708"/>
      </w:pPr>
      <w:rPr>
        <w:rFonts w:hint="default"/>
        <w:lang w:val="ru-RU" w:eastAsia="en-US" w:bidi="ar-SA"/>
      </w:rPr>
    </w:lvl>
    <w:lvl w:ilvl="6">
      <w:numFmt w:val="bullet"/>
      <w:lvlText w:val="•"/>
      <w:lvlJc w:val="left"/>
      <w:pPr>
        <w:ind w:left="6479" w:hanging="708"/>
      </w:pPr>
      <w:rPr>
        <w:rFonts w:hint="default"/>
        <w:lang w:val="ru-RU" w:eastAsia="en-US" w:bidi="ar-SA"/>
      </w:rPr>
    </w:lvl>
    <w:lvl w:ilvl="7">
      <w:numFmt w:val="bullet"/>
      <w:lvlText w:val="•"/>
      <w:lvlJc w:val="left"/>
      <w:pPr>
        <w:ind w:left="7465" w:hanging="708"/>
      </w:pPr>
      <w:rPr>
        <w:rFonts w:hint="default"/>
        <w:lang w:val="ru-RU" w:eastAsia="en-US" w:bidi="ar-SA"/>
      </w:rPr>
    </w:lvl>
    <w:lvl w:ilvl="8">
      <w:numFmt w:val="bullet"/>
      <w:lvlText w:val="•"/>
      <w:lvlJc w:val="left"/>
      <w:pPr>
        <w:ind w:left="8452" w:hanging="708"/>
      </w:pPr>
      <w:rPr>
        <w:rFonts w:hint="default"/>
        <w:lang w:val="ru-RU" w:eastAsia="en-US" w:bidi="ar-SA"/>
      </w:rPr>
    </w:lvl>
  </w:abstractNum>
  <w:abstractNum w:abstractNumId="21" w15:restartNumberingAfterBreak="0">
    <w:nsid w:val="3D622519"/>
    <w:multiLevelType w:val="hybridMultilevel"/>
    <w:tmpl w:val="D1D8EAF6"/>
    <w:lvl w:ilvl="0" w:tplc="7FCE9C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35E2841"/>
    <w:multiLevelType w:val="hybridMultilevel"/>
    <w:tmpl w:val="1466DE1E"/>
    <w:lvl w:ilvl="0" w:tplc="7FCE9C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BF64367"/>
    <w:multiLevelType w:val="hybridMultilevel"/>
    <w:tmpl w:val="EF96FE48"/>
    <w:lvl w:ilvl="0" w:tplc="7FCE9C16">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4" w15:restartNumberingAfterBreak="0">
    <w:nsid w:val="6A9764D7"/>
    <w:multiLevelType w:val="hybridMultilevel"/>
    <w:tmpl w:val="BC408DE8"/>
    <w:lvl w:ilvl="0" w:tplc="7FCE9C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78531791">
    <w:abstractNumId w:val="3"/>
  </w:num>
  <w:num w:numId="2" w16cid:durableId="288516793">
    <w:abstractNumId w:val="5"/>
  </w:num>
  <w:num w:numId="3" w16cid:durableId="882211622">
    <w:abstractNumId w:val="4"/>
  </w:num>
  <w:num w:numId="4" w16cid:durableId="1075057368">
    <w:abstractNumId w:val="7"/>
  </w:num>
  <w:num w:numId="5" w16cid:durableId="1555383993">
    <w:abstractNumId w:val="8"/>
  </w:num>
  <w:num w:numId="6" w16cid:durableId="575936937">
    <w:abstractNumId w:val="12"/>
  </w:num>
  <w:num w:numId="7" w16cid:durableId="1643147480">
    <w:abstractNumId w:val="10"/>
  </w:num>
  <w:num w:numId="8" w16cid:durableId="287245316">
    <w:abstractNumId w:val="9"/>
  </w:num>
  <w:num w:numId="9" w16cid:durableId="831023772">
    <w:abstractNumId w:val="11"/>
  </w:num>
  <w:num w:numId="10" w16cid:durableId="929964757">
    <w:abstractNumId w:val="6"/>
  </w:num>
  <w:num w:numId="11" w16cid:durableId="38281836">
    <w:abstractNumId w:val="2"/>
  </w:num>
  <w:num w:numId="12" w16cid:durableId="2053536323">
    <w:abstractNumId w:val="0"/>
  </w:num>
  <w:num w:numId="13" w16cid:durableId="1138651334">
    <w:abstractNumId w:val="14"/>
  </w:num>
  <w:num w:numId="14" w16cid:durableId="2142114475">
    <w:abstractNumId w:val="20"/>
  </w:num>
  <w:num w:numId="15" w16cid:durableId="239565380">
    <w:abstractNumId w:val="1"/>
  </w:num>
  <w:num w:numId="16" w16cid:durableId="1919095890">
    <w:abstractNumId w:val="17"/>
  </w:num>
  <w:num w:numId="17" w16cid:durableId="1060982311">
    <w:abstractNumId w:val="24"/>
  </w:num>
  <w:num w:numId="18" w16cid:durableId="978729013">
    <w:abstractNumId w:val="16"/>
  </w:num>
  <w:num w:numId="19" w16cid:durableId="1521822133">
    <w:abstractNumId w:val="21"/>
  </w:num>
  <w:num w:numId="20" w16cid:durableId="1152794304">
    <w:abstractNumId w:val="15"/>
  </w:num>
  <w:num w:numId="21" w16cid:durableId="692726579">
    <w:abstractNumId w:val="18"/>
  </w:num>
  <w:num w:numId="22" w16cid:durableId="482308593">
    <w:abstractNumId w:val="13"/>
  </w:num>
  <w:num w:numId="23" w16cid:durableId="1580754015">
    <w:abstractNumId w:val="23"/>
  </w:num>
  <w:num w:numId="24" w16cid:durableId="1838227672">
    <w:abstractNumId w:val="22"/>
  </w:num>
  <w:num w:numId="25" w16cid:durableId="9588769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8C41517"/>
    <w:rsid w:val="0002070D"/>
    <w:rsid w:val="00023D8D"/>
    <w:rsid w:val="00023EB1"/>
    <w:rsid w:val="00050A31"/>
    <w:rsid w:val="000657E6"/>
    <w:rsid w:val="000716D2"/>
    <w:rsid w:val="00071AAB"/>
    <w:rsid w:val="00082D67"/>
    <w:rsid w:val="00087427"/>
    <w:rsid w:val="000A2A98"/>
    <w:rsid w:val="000A4F11"/>
    <w:rsid w:val="000B76C4"/>
    <w:rsid w:val="000C5610"/>
    <w:rsid w:val="000E6552"/>
    <w:rsid w:val="000F3A4F"/>
    <w:rsid w:val="000F59AC"/>
    <w:rsid w:val="00116FF5"/>
    <w:rsid w:val="00120F67"/>
    <w:rsid w:val="00135B76"/>
    <w:rsid w:val="001364FE"/>
    <w:rsid w:val="001368DD"/>
    <w:rsid w:val="00146705"/>
    <w:rsid w:val="00147DB3"/>
    <w:rsid w:val="001518A5"/>
    <w:rsid w:val="00170095"/>
    <w:rsid w:val="00170E4F"/>
    <w:rsid w:val="001743F4"/>
    <w:rsid w:val="001751E5"/>
    <w:rsid w:val="00187C33"/>
    <w:rsid w:val="001936B7"/>
    <w:rsid w:val="00196072"/>
    <w:rsid w:val="00196AB1"/>
    <w:rsid w:val="00201333"/>
    <w:rsid w:val="00210FA7"/>
    <w:rsid w:val="00216417"/>
    <w:rsid w:val="00236CED"/>
    <w:rsid w:val="002649CE"/>
    <w:rsid w:val="0026631D"/>
    <w:rsid w:val="002675B5"/>
    <w:rsid w:val="00271EC2"/>
    <w:rsid w:val="0027740A"/>
    <w:rsid w:val="002B7F6D"/>
    <w:rsid w:val="002C2F53"/>
    <w:rsid w:val="002C4271"/>
    <w:rsid w:val="0031413E"/>
    <w:rsid w:val="00315B5F"/>
    <w:rsid w:val="003302DA"/>
    <w:rsid w:val="0033518C"/>
    <w:rsid w:val="003437C2"/>
    <w:rsid w:val="00377186"/>
    <w:rsid w:val="003A1C03"/>
    <w:rsid w:val="003B2F53"/>
    <w:rsid w:val="003E59DE"/>
    <w:rsid w:val="003F1ADC"/>
    <w:rsid w:val="003F4748"/>
    <w:rsid w:val="00412EDB"/>
    <w:rsid w:val="00414627"/>
    <w:rsid w:val="00425D63"/>
    <w:rsid w:val="004358C1"/>
    <w:rsid w:val="004643D8"/>
    <w:rsid w:val="00466BE9"/>
    <w:rsid w:val="00497C24"/>
    <w:rsid w:val="004C7BA5"/>
    <w:rsid w:val="004D5D6C"/>
    <w:rsid w:val="004E7628"/>
    <w:rsid w:val="004F4757"/>
    <w:rsid w:val="004F48F2"/>
    <w:rsid w:val="005149B1"/>
    <w:rsid w:val="00542304"/>
    <w:rsid w:val="005647F2"/>
    <w:rsid w:val="005662D1"/>
    <w:rsid w:val="00573A09"/>
    <w:rsid w:val="00585E8D"/>
    <w:rsid w:val="005A4526"/>
    <w:rsid w:val="005C1B16"/>
    <w:rsid w:val="005E4A2F"/>
    <w:rsid w:val="005E53D0"/>
    <w:rsid w:val="006002EB"/>
    <w:rsid w:val="006128EF"/>
    <w:rsid w:val="006264B4"/>
    <w:rsid w:val="00643033"/>
    <w:rsid w:val="00644CC3"/>
    <w:rsid w:val="0065654A"/>
    <w:rsid w:val="00661468"/>
    <w:rsid w:val="0066216E"/>
    <w:rsid w:val="00663836"/>
    <w:rsid w:val="006649F0"/>
    <w:rsid w:val="006712FB"/>
    <w:rsid w:val="0067245D"/>
    <w:rsid w:val="00682039"/>
    <w:rsid w:val="0068470E"/>
    <w:rsid w:val="0068565F"/>
    <w:rsid w:val="00695DCD"/>
    <w:rsid w:val="006A05CC"/>
    <w:rsid w:val="006A35A7"/>
    <w:rsid w:val="006C5D36"/>
    <w:rsid w:val="006E1DCE"/>
    <w:rsid w:val="007152D7"/>
    <w:rsid w:val="007231ED"/>
    <w:rsid w:val="00746C14"/>
    <w:rsid w:val="00757465"/>
    <w:rsid w:val="00761259"/>
    <w:rsid w:val="0076442E"/>
    <w:rsid w:val="007A7EB4"/>
    <w:rsid w:val="007B6C1E"/>
    <w:rsid w:val="007C2C59"/>
    <w:rsid w:val="007C4F2A"/>
    <w:rsid w:val="007C6881"/>
    <w:rsid w:val="007D3906"/>
    <w:rsid w:val="00801F23"/>
    <w:rsid w:val="00807EBE"/>
    <w:rsid w:val="008204D5"/>
    <w:rsid w:val="00837632"/>
    <w:rsid w:val="00842913"/>
    <w:rsid w:val="0085640F"/>
    <w:rsid w:val="008567AA"/>
    <w:rsid w:val="00892712"/>
    <w:rsid w:val="008A0C9D"/>
    <w:rsid w:val="008A680A"/>
    <w:rsid w:val="008B0BB0"/>
    <w:rsid w:val="008B0C6E"/>
    <w:rsid w:val="008B4622"/>
    <w:rsid w:val="008E6C4B"/>
    <w:rsid w:val="008F18C0"/>
    <w:rsid w:val="008F2C10"/>
    <w:rsid w:val="008F5DC4"/>
    <w:rsid w:val="008F6760"/>
    <w:rsid w:val="008F791A"/>
    <w:rsid w:val="009010C1"/>
    <w:rsid w:val="009030F8"/>
    <w:rsid w:val="00907648"/>
    <w:rsid w:val="00910C0F"/>
    <w:rsid w:val="00920293"/>
    <w:rsid w:val="00922FDF"/>
    <w:rsid w:val="00930FDE"/>
    <w:rsid w:val="009331D0"/>
    <w:rsid w:val="009366B8"/>
    <w:rsid w:val="00984C93"/>
    <w:rsid w:val="00987CE1"/>
    <w:rsid w:val="0099405C"/>
    <w:rsid w:val="009A2268"/>
    <w:rsid w:val="009B73A2"/>
    <w:rsid w:val="009C600F"/>
    <w:rsid w:val="009D3723"/>
    <w:rsid w:val="009E04F2"/>
    <w:rsid w:val="009E32B6"/>
    <w:rsid w:val="009F0508"/>
    <w:rsid w:val="00A02CA5"/>
    <w:rsid w:val="00A03B7B"/>
    <w:rsid w:val="00A200C9"/>
    <w:rsid w:val="00A22058"/>
    <w:rsid w:val="00A250D5"/>
    <w:rsid w:val="00A32F56"/>
    <w:rsid w:val="00A36028"/>
    <w:rsid w:val="00A37A78"/>
    <w:rsid w:val="00A464DC"/>
    <w:rsid w:val="00A575CE"/>
    <w:rsid w:val="00A617A8"/>
    <w:rsid w:val="00A67925"/>
    <w:rsid w:val="00A84D8D"/>
    <w:rsid w:val="00A866E3"/>
    <w:rsid w:val="00A91424"/>
    <w:rsid w:val="00AA2C77"/>
    <w:rsid w:val="00AA5090"/>
    <w:rsid w:val="00AB7ADA"/>
    <w:rsid w:val="00AB7B3A"/>
    <w:rsid w:val="00AC0427"/>
    <w:rsid w:val="00AC3FB9"/>
    <w:rsid w:val="00AC702A"/>
    <w:rsid w:val="00AD226F"/>
    <w:rsid w:val="00AD5164"/>
    <w:rsid w:val="00B006F8"/>
    <w:rsid w:val="00B07692"/>
    <w:rsid w:val="00B13A52"/>
    <w:rsid w:val="00B224CB"/>
    <w:rsid w:val="00B24CF4"/>
    <w:rsid w:val="00B26993"/>
    <w:rsid w:val="00B33C53"/>
    <w:rsid w:val="00B42EB3"/>
    <w:rsid w:val="00B4570C"/>
    <w:rsid w:val="00B5208C"/>
    <w:rsid w:val="00B5252F"/>
    <w:rsid w:val="00B53B07"/>
    <w:rsid w:val="00B711B1"/>
    <w:rsid w:val="00B74876"/>
    <w:rsid w:val="00B81C95"/>
    <w:rsid w:val="00B91D99"/>
    <w:rsid w:val="00B964D7"/>
    <w:rsid w:val="00BA4E80"/>
    <w:rsid w:val="00BB345F"/>
    <w:rsid w:val="00BB7C2B"/>
    <w:rsid w:val="00BC1664"/>
    <w:rsid w:val="00BC2546"/>
    <w:rsid w:val="00BC7C44"/>
    <w:rsid w:val="00BE527A"/>
    <w:rsid w:val="00BF1229"/>
    <w:rsid w:val="00C05085"/>
    <w:rsid w:val="00C1593D"/>
    <w:rsid w:val="00C2521B"/>
    <w:rsid w:val="00C34B07"/>
    <w:rsid w:val="00C56C7E"/>
    <w:rsid w:val="00C7052E"/>
    <w:rsid w:val="00C710D5"/>
    <w:rsid w:val="00C7335B"/>
    <w:rsid w:val="00C776A4"/>
    <w:rsid w:val="00C844FB"/>
    <w:rsid w:val="00C954BF"/>
    <w:rsid w:val="00CA2C6C"/>
    <w:rsid w:val="00CA58D5"/>
    <w:rsid w:val="00CA635D"/>
    <w:rsid w:val="00CC0600"/>
    <w:rsid w:val="00CC6F30"/>
    <w:rsid w:val="00CC78AC"/>
    <w:rsid w:val="00CD574C"/>
    <w:rsid w:val="00CD5C4A"/>
    <w:rsid w:val="00CD71A8"/>
    <w:rsid w:val="00CF7953"/>
    <w:rsid w:val="00D07232"/>
    <w:rsid w:val="00D10245"/>
    <w:rsid w:val="00D11E83"/>
    <w:rsid w:val="00D21BDD"/>
    <w:rsid w:val="00D26486"/>
    <w:rsid w:val="00D37AAE"/>
    <w:rsid w:val="00D577A4"/>
    <w:rsid w:val="00D65F07"/>
    <w:rsid w:val="00D92BB7"/>
    <w:rsid w:val="00DA481D"/>
    <w:rsid w:val="00DC76D2"/>
    <w:rsid w:val="00DD30ED"/>
    <w:rsid w:val="00E64C21"/>
    <w:rsid w:val="00EB4ECA"/>
    <w:rsid w:val="00EC24C6"/>
    <w:rsid w:val="00EE294A"/>
    <w:rsid w:val="00EF02E9"/>
    <w:rsid w:val="00EF2933"/>
    <w:rsid w:val="00F05146"/>
    <w:rsid w:val="00F06792"/>
    <w:rsid w:val="00F1115D"/>
    <w:rsid w:val="00F1576C"/>
    <w:rsid w:val="00F213CD"/>
    <w:rsid w:val="00F3513C"/>
    <w:rsid w:val="00F4632F"/>
    <w:rsid w:val="00F465C5"/>
    <w:rsid w:val="00F5180D"/>
    <w:rsid w:val="00F51B21"/>
    <w:rsid w:val="00F51D87"/>
    <w:rsid w:val="00F8455C"/>
    <w:rsid w:val="00F91591"/>
    <w:rsid w:val="00FD111C"/>
    <w:rsid w:val="013E352D"/>
    <w:rsid w:val="01937524"/>
    <w:rsid w:val="023470AD"/>
    <w:rsid w:val="03A762C0"/>
    <w:rsid w:val="051E270A"/>
    <w:rsid w:val="06B84321"/>
    <w:rsid w:val="070F27A4"/>
    <w:rsid w:val="0735578B"/>
    <w:rsid w:val="07C83611"/>
    <w:rsid w:val="07D416AF"/>
    <w:rsid w:val="089303A1"/>
    <w:rsid w:val="0A184C48"/>
    <w:rsid w:val="0A2F1A39"/>
    <w:rsid w:val="0C065E86"/>
    <w:rsid w:val="0D7F7762"/>
    <w:rsid w:val="0DC932D7"/>
    <w:rsid w:val="0DDE3909"/>
    <w:rsid w:val="0E8841E4"/>
    <w:rsid w:val="0F4368E2"/>
    <w:rsid w:val="0F7968F5"/>
    <w:rsid w:val="0F86376E"/>
    <w:rsid w:val="0FAB502D"/>
    <w:rsid w:val="0FFE450E"/>
    <w:rsid w:val="10530545"/>
    <w:rsid w:val="10683D6E"/>
    <w:rsid w:val="1085436E"/>
    <w:rsid w:val="10AE33DE"/>
    <w:rsid w:val="116A3E8A"/>
    <w:rsid w:val="11FB7E1A"/>
    <w:rsid w:val="12C8677A"/>
    <w:rsid w:val="131F00EB"/>
    <w:rsid w:val="14F70FF5"/>
    <w:rsid w:val="159B388B"/>
    <w:rsid w:val="15F47112"/>
    <w:rsid w:val="16270638"/>
    <w:rsid w:val="1696779D"/>
    <w:rsid w:val="171754B1"/>
    <w:rsid w:val="17AC65F2"/>
    <w:rsid w:val="17C94D12"/>
    <w:rsid w:val="19D314E5"/>
    <w:rsid w:val="1B586A85"/>
    <w:rsid w:val="1C5277F9"/>
    <w:rsid w:val="1D143544"/>
    <w:rsid w:val="1E227E9F"/>
    <w:rsid w:val="1E9A18BA"/>
    <w:rsid w:val="1EB33EEA"/>
    <w:rsid w:val="1EBF505E"/>
    <w:rsid w:val="1FB91219"/>
    <w:rsid w:val="2033464C"/>
    <w:rsid w:val="2045292B"/>
    <w:rsid w:val="204F4F90"/>
    <w:rsid w:val="20E10C06"/>
    <w:rsid w:val="231E0726"/>
    <w:rsid w:val="233911DB"/>
    <w:rsid w:val="237815D0"/>
    <w:rsid w:val="23FA337F"/>
    <w:rsid w:val="249735D2"/>
    <w:rsid w:val="25813D2E"/>
    <w:rsid w:val="25BE5636"/>
    <w:rsid w:val="26F7021A"/>
    <w:rsid w:val="27021E8F"/>
    <w:rsid w:val="277E5E33"/>
    <w:rsid w:val="278F0E5E"/>
    <w:rsid w:val="27AC2923"/>
    <w:rsid w:val="282E04AF"/>
    <w:rsid w:val="2984087E"/>
    <w:rsid w:val="299711CA"/>
    <w:rsid w:val="29CC3B5A"/>
    <w:rsid w:val="2A2B5E5C"/>
    <w:rsid w:val="2BC43604"/>
    <w:rsid w:val="2BFF2087"/>
    <w:rsid w:val="2D7A37F4"/>
    <w:rsid w:val="2DB03706"/>
    <w:rsid w:val="2E3D7387"/>
    <w:rsid w:val="2F104C07"/>
    <w:rsid w:val="2F614B0B"/>
    <w:rsid w:val="301858CD"/>
    <w:rsid w:val="30386C63"/>
    <w:rsid w:val="306530FD"/>
    <w:rsid w:val="30ED53AB"/>
    <w:rsid w:val="31294803"/>
    <w:rsid w:val="327B56DF"/>
    <w:rsid w:val="32995385"/>
    <w:rsid w:val="32C95B6B"/>
    <w:rsid w:val="33045758"/>
    <w:rsid w:val="332108F2"/>
    <w:rsid w:val="332A03AE"/>
    <w:rsid w:val="337B2BA7"/>
    <w:rsid w:val="3384586B"/>
    <w:rsid w:val="33E505BB"/>
    <w:rsid w:val="348066ED"/>
    <w:rsid w:val="34F50744"/>
    <w:rsid w:val="361F32D7"/>
    <w:rsid w:val="368074B5"/>
    <w:rsid w:val="36BB69D9"/>
    <w:rsid w:val="39010E11"/>
    <w:rsid w:val="39380E08"/>
    <w:rsid w:val="3B274A2D"/>
    <w:rsid w:val="3BB4167F"/>
    <w:rsid w:val="3BBF0D15"/>
    <w:rsid w:val="3CA85728"/>
    <w:rsid w:val="3D01364E"/>
    <w:rsid w:val="3D263ADF"/>
    <w:rsid w:val="3D2E204C"/>
    <w:rsid w:val="3D676C45"/>
    <w:rsid w:val="3E5417EE"/>
    <w:rsid w:val="3E557A55"/>
    <w:rsid w:val="3E6F44B3"/>
    <w:rsid w:val="3EAB6625"/>
    <w:rsid w:val="3F5E1564"/>
    <w:rsid w:val="400D2B59"/>
    <w:rsid w:val="401C2A08"/>
    <w:rsid w:val="40487514"/>
    <w:rsid w:val="40814905"/>
    <w:rsid w:val="409B5701"/>
    <w:rsid w:val="40BE01CA"/>
    <w:rsid w:val="41F12885"/>
    <w:rsid w:val="421B5801"/>
    <w:rsid w:val="42BE13C2"/>
    <w:rsid w:val="42D17F86"/>
    <w:rsid w:val="42F62933"/>
    <w:rsid w:val="434A3CF5"/>
    <w:rsid w:val="43677A21"/>
    <w:rsid w:val="43757DB5"/>
    <w:rsid w:val="44D31C9D"/>
    <w:rsid w:val="45412B2B"/>
    <w:rsid w:val="464B5317"/>
    <w:rsid w:val="464D2CD3"/>
    <w:rsid w:val="46521A6E"/>
    <w:rsid w:val="46C11882"/>
    <w:rsid w:val="47185634"/>
    <w:rsid w:val="47376E8A"/>
    <w:rsid w:val="480676B6"/>
    <w:rsid w:val="482C1662"/>
    <w:rsid w:val="48550139"/>
    <w:rsid w:val="496917DE"/>
    <w:rsid w:val="49865435"/>
    <w:rsid w:val="49872310"/>
    <w:rsid w:val="4A2134F7"/>
    <w:rsid w:val="4A300745"/>
    <w:rsid w:val="4AC85FE3"/>
    <w:rsid w:val="4B7D302F"/>
    <w:rsid w:val="4C361851"/>
    <w:rsid w:val="4D1D77E4"/>
    <w:rsid w:val="4D2B55C7"/>
    <w:rsid w:val="4DCE059D"/>
    <w:rsid w:val="4E1E2F39"/>
    <w:rsid w:val="4E575E26"/>
    <w:rsid w:val="4FA6486E"/>
    <w:rsid w:val="51933865"/>
    <w:rsid w:val="51C94896"/>
    <w:rsid w:val="51E40186"/>
    <w:rsid w:val="52450D85"/>
    <w:rsid w:val="531723BF"/>
    <w:rsid w:val="53522541"/>
    <w:rsid w:val="53657B08"/>
    <w:rsid w:val="53A2769D"/>
    <w:rsid w:val="53AF5142"/>
    <w:rsid w:val="548C3CFC"/>
    <w:rsid w:val="554B232F"/>
    <w:rsid w:val="55AA0117"/>
    <w:rsid w:val="560D43AE"/>
    <w:rsid w:val="561209E6"/>
    <w:rsid w:val="575B54C4"/>
    <w:rsid w:val="581F1704"/>
    <w:rsid w:val="58B72394"/>
    <w:rsid w:val="58DF1D46"/>
    <w:rsid w:val="59554C9E"/>
    <w:rsid w:val="59647D01"/>
    <w:rsid w:val="59A167B7"/>
    <w:rsid w:val="5A4B3A33"/>
    <w:rsid w:val="5AAB31FD"/>
    <w:rsid w:val="5CDD0CDD"/>
    <w:rsid w:val="5D0E3469"/>
    <w:rsid w:val="5D42314C"/>
    <w:rsid w:val="5DC363F2"/>
    <w:rsid w:val="5F3C1352"/>
    <w:rsid w:val="60057930"/>
    <w:rsid w:val="60B50B3A"/>
    <w:rsid w:val="60B552B6"/>
    <w:rsid w:val="60FF2FCE"/>
    <w:rsid w:val="619F2CB5"/>
    <w:rsid w:val="61EE0520"/>
    <w:rsid w:val="626D7127"/>
    <w:rsid w:val="6357341C"/>
    <w:rsid w:val="63CC17EF"/>
    <w:rsid w:val="642450ED"/>
    <w:rsid w:val="6440051E"/>
    <w:rsid w:val="64875183"/>
    <w:rsid w:val="65BF3879"/>
    <w:rsid w:val="65C149FF"/>
    <w:rsid w:val="667C18AF"/>
    <w:rsid w:val="667C6943"/>
    <w:rsid w:val="66DA76CA"/>
    <w:rsid w:val="68686AEA"/>
    <w:rsid w:val="686957A8"/>
    <w:rsid w:val="68C41517"/>
    <w:rsid w:val="691210A7"/>
    <w:rsid w:val="6A7833B8"/>
    <w:rsid w:val="6A99074F"/>
    <w:rsid w:val="6AE74CF1"/>
    <w:rsid w:val="6B7E1BE2"/>
    <w:rsid w:val="6C067064"/>
    <w:rsid w:val="6C2E1475"/>
    <w:rsid w:val="6C8A616E"/>
    <w:rsid w:val="6C92211C"/>
    <w:rsid w:val="6D183A32"/>
    <w:rsid w:val="6D582E02"/>
    <w:rsid w:val="6E53498E"/>
    <w:rsid w:val="6EEA1683"/>
    <w:rsid w:val="6F131024"/>
    <w:rsid w:val="6FEF3153"/>
    <w:rsid w:val="70A61D77"/>
    <w:rsid w:val="70D96CB3"/>
    <w:rsid w:val="71400DE7"/>
    <w:rsid w:val="71F80EDE"/>
    <w:rsid w:val="72B24B0A"/>
    <w:rsid w:val="73194037"/>
    <w:rsid w:val="73430029"/>
    <w:rsid w:val="735B18CE"/>
    <w:rsid w:val="73C23598"/>
    <w:rsid w:val="74D6535B"/>
    <w:rsid w:val="779423AF"/>
    <w:rsid w:val="77C65F17"/>
    <w:rsid w:val="780F50C8"/>
    <w:rsid w:val="781A2E9D"/>
    <w:rsid w:val="78CB6DDB"/>
    <w:rsid w:val="79055BA7"/>
    <w:rsid w:val="796E44C7"/>
    <w:rsid w:val="7A011336"/>
    <w:rsid w:val="7A0B0646"/>
    <w:rsid w:val="7B084247"/>
    <w:rsid w:val="7B453454"/>
    <w:rsid w:val="7B6906DD"/>
    <w:rsid w:val="7BC04950"/>
    <w:rsid w:val="7C4116D4"/>
    <w:rsid w:val="7C867578"/>
    <w:rsid w:val="7DD0308E"/>
    <w:rsid w:val="7E54225E"/>
    <w:rsid w:val="7F310077"/>
    <w:rsid w:val="7F447F09"/>
    <w:rsid w:val="7FD24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EFC14CF"/>
  <w15:docId w15:val="{80D001E6-AF79-4B56-AFB8-DA8CF055A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Pr>
      <w:rFonts w:eastAsia="Times New Roman"/>
      <w:sz w:val="24"/>
      <w:szCs w:val="24"/>
    </w:rPr>
  </w:style>
  <w:style w:type="paragraph" w:styleId="1">
    <w:name w:val="heading 1"/>
    <w:basedOn w:val="a1"/>
    <w:next w:val="a1"/>
    <w:link w:val="10"/>
    <w:qFormat/>
    <w:pPr>
      <w:keepNext/>
      <w:spacing w:before="240" w:after="60"/>
      <w:outlineLvl w:val="0"/>
    </w:pPr>
    <w:rPr>
      <w:rFonts w:ascii="Arial" w:hAnsi="Arial" w:cs="Arial"/>
      <w:b/>
      <w:bCs/>
      <w:kern w:val="32"/>
      <w:sz w:val="32"/>
      <w:szCs w:val="32"/>
    </w:rPr>
  </w:style>
  <w:style w:type="paragraph" w:styleId="21">
    <w:name w:val="heading 2"/>
    <w:basedOn w:val="a1"/>
    <w:next w:val="a1"/>
    <w:link w:val="22"/>
    <w:unhideWhenUsed/>
    <w:qFormat/>
    <w:pPr>
      <w:keepNext/>
      <w:spacing w:before="240" w:after="60"/>
      <w:outlineLvl w:val="1"/>
    </w:pPr>
    <w:rPr>
      <w:rFonts w:ascii="Arial" w:hAnsi="Arial" w:cs="Arial"/>
      <w:b/>
      <w:bCs/>
      <w:i/>
      <w:iCs/>
      <w:sz w:val="28"/>
      <w:szCs w:val="28"/>
    </w:rPr>
  </w:style>
  <w:style w:type="paragraph" w:styleId="31">
    <w:name w:val="heading 3"/>
    <w:basedOn w:val="a1"/>
    <w:next w:val="a1"/>
    <w:semiHidden/>
    <w:unhideWhenUsed/>
    <w:qFormat/>
    <w:pPr>
      <w:keepNext/>
      <w:spacing w:before="240" w:after="60"/>
      <w:outlineLvl w:val="2"/>
    </w:pPr>
    <w:rPr>
      <w:rFonts w:ascii="Arial" w:hAnsi="Arial" w:cs="Arial"/>
      <w:b/>
      <w:bCs/>
      <w:sz w:val="26"/>
      <w:szCs w:val="26"/>
    </w:rPr>
  </w:style>
  <w:style w:type="paragraph" w:styleId="41">
    <w:name w:val="heading 4"/>
    <w:basedOn w:val="a1"/>
    <w:next w:val="a1"/>
    <w:semiHidden/>
    <w:unhideWhenUsed/>
    <w:qFormat/>
    <w:pPr>
      <w:keepNext/>
      <w:spacing w:before="240" w:after="60"/>
      <w:outlineLvl w:val="3"/>
    </w:pPr>
    <w:rPr>
      <w:b/>
      <w:bCs/>
      <w:sz w:val="28"/>
      <w:szCs w:val="28"/>
    </w:rPr>
  </w:style>
  <w:style w:type="paragraph" w:styleId="51">
    <w:name w:val="heading 5"/>
    <w:basedOn w:val="a1"/>
    <w:next w:val="a1"/>
    <w:semiHidden/>
    <w:unhideWhenUsed/>
    <w:qFormat/>
    <w:pPr>
      <w:spacing w:before="240" w:after="60"/>
      <w:outlineLvl w:val="4"/>
    </w:pPr>
    <w:rPr>
      <w:b/>
      <w:bCs/>
      <w:i/>
      <w:iCs/>
      <w:sz w:val="26"/>
      <w:szCs w:val="26"/>
    </w:rPr>
  </w:style>
  <w:style w:type="paragraph" w:styleId="6">
    <w:name w:val="heading 6"/>
    <w:basedOn w:val="a1"/>
    <w:next w:val="a1"/>
    <w:semiHidden/>
    <w:unhideWhenUsed/>
    <w:qFormat/>
    <w:pPr>
      <w:spacing w:before="240" w:after="60"/>
      <w:outlineLvl w:val="5"/>
    </w:pPr>
    <w:rPr>
      <w:b/>
      <w:bCs/>
      <w:sz w:val="22"/>
      <w:szCs w:val="22"/>
    </w:rPr>
  </w:style>
  <w:style w:type="paragraph" w:styleId="7">
    <w:name w:val="heading 7"/>
    <w:basedOn w:val="a1"/>
    <w:next w:val="a1"/>
    <w:semiHidden/>
    <w:unhideWhenUsed/>
    <w:qFormat/>
    <w:pPr>
      <w:spacing w:before="240" w:after="60"/>
      <w:outlineLvl w:val="6"/>
    </w:pPr>
  </w:style>
  <w:style w:type="paragraph" w:styleId="8">
    <w:name w:val="heading 8"/>
    <w:basedOn w:val="a1"/>
    <w:next w:val="a1"/>
    <w:semiHidden/>
    <w:unhideWhenUsed/>
    <w:qFormat/>
    <w:pPr>
      <w:spacing w:before="240" w:after="60"/>
      <w:outlineLvl w:val="7"/>
    </w:pPr>
    <w:rPr>
      <w:i/>
      <w:iCs/>
    </w:rPr>
  </w:style>
  <w:style w:type="paragraph" w:styleId="9">
    <w:name w:val="heading 9"/>
    <w:basedOn w:val="a1"/>
    <w:next w:val="a1"/>
    <w:semiHidden/>
    <w:unhideWhenUsed/>
    <w:qFormat/>
    <w:p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TML">
    <w:name w:val="HTML Sample"/>
    <w:basedOn w:val="a2"/>
    <w:qFormat/>
    <w:rPr>
      <w:rFonts w:ascii="Courier New" w:hAnsi="Courier New" w:cs="Courier New"/>
    </w:rPr>
  </w:style>
  <w:style w:type="character" w:styleId="a5">
    <w:name w:val="FollowedHyperlink"/>
    <w:basedOn w:val="a2"/>
    <w:qFormat/>
    <w:rPr>
      <w:color w:val="800080"/>
      <w:u w:val="single"/>
    </w:rPr>
  </w:style>
  <w:style w:type="character" w:styleId="a6">
    <w:name w:val="footnote reference"/>
    <w:basedOn w:val="a2"/>
    <w:qFormat/>
    <w:rPr>
      <w:vertAlign w:val="superscript"/>
    </w:rPr>
  </w:style>
  <w:style w:type="character" w:styleId="a7">
    <w:name w:val="annotation reference"/>
    <w:basedOn w:val="a2"/>
    <w:qFormat/>
    <w:rPr>
      <w:sz w:val="21"/>
      <w:szCs w:val="21"/>
    </w:rPr>
  </w:style>
  <w:style w:type="character" w:styleId="a8">
    <w:name w:val="endnote reference"/>
    <w:basedOn w:val="a2"/>
    <w:qFormat/>
    <w:rPr>
      <w:vertAlign w:val="superscript"/>
    </w:rPr>
  </w:style>
  <w:style w:type="character" w:styleId="HTML0">
    <w:name w:val="HTML Acronym"/>
    <w:basedOn w:val="a2"/>
    <w:qFormat/>
  </w:style>
  <w:style w:type="character" w:styleId="a9">
    <w:name w:val="Emphasis"/>
    <w:basedOn w:val="a2"/>
    <w:qFormat/>
    <w:rPr>
      <w:i/>
      <w:iCs/>
    </w:rPr>
  </w:style>
  <w:style w:type="character" w:styleId="aa">
    <w:name w:val="Hyperlink"/>
    <w:basedOn w:val="a2"/>
    <w:uiPriority w:val="99"/>
    <w:qFormat/>
    <w:rPr>
      <w:color w:val="0000FF"/>
      <w:u w:val="single"/>
    </w:rPr>
  </w:style>
  <w:style w:type="character" w:styleId="HTML1">
    <w:name w:val="HTML Keyboard"/>
    <w:basedOn w:val="a2"/>
    <w:qFormat/>
    <w:rPr>
      <w:rFonts w:ascii="Courier New" w:hAnsi="Courier New" w:cs="Courier New"/>
      <w:sz w:val="20"/>
      <w:szCs w:val="20"/>
    </w:rPr>
  </w:style>
  <w:style w:type="character" w:styleId="HTML2">
    <w:name w:val="HTML Code"/>
    <w:basedOn w:val="a2"/>
    <w:qFormat/>
    <w:rPr>
      <w:rFonts w:ascii="Courier New" w:hAnsi="Courier New" w:cs="Courier New"/>
      <w:sz w:val="20"/>
      <w:szCs w:val="20"/>
    </w:rPr>
  </w:style>
  <w:style w:type="character" w:styleId="ab">
    <w:name w:val="page number"/>
    <w:basedOn w:val="a2"/>
    <w:qFormat/>
  </w:style>
  <w:style w:type="character" w:styleId="ac">
    <w:name w:val="line number"/>
    <w:basedOn w:val="a2"/>
    <w:qFormat/>
  </w:style>
  <w:style w:type="character" w:styleId="HTML3">
    <w:name w:val="HTML Definition"/>
    <w:basedOn w:val="a2"/>
    <w:qFormat/>
    <w:rPr>
      <w:i/>
      <w:iCs/>
    </w:rPr>
  </w:style>
  <w:style w:type="character" w:styleId="HTML4">
    <w:name w:val="HTML Variable"/>
    <w:basedOn w:val="a2"/>
    <w:qFormat/>
    <w:rPr>
      <w:i/>
      <w:iCs/>
    </w:rPr>
  </w:style>
  <w:style w:type="character" w:styleId="HTML5">
    <w:name w:val="HTML Typewriter"/>
    <w:basedOn w:val="a2"/>
    <w:qFormat/>
    <w:rPr>
      <w:rFonts w:ascii="Courier New" w:hAnsi="Courier New" w:cs="Courier New"/>
      <w:sz w:val="20"/>
      <w:szCs w:val="20"/>
    </w:rPr>
  </w:style>
  <w:style w:type="character" w:styleId="ad">
    <w:name w:val="Strong"/>
    <w:basedOn w:val="a2"/>
    <w:qFormat/>
    <w:rPr>
      <w:b/>
      <w:bCs/>
    </w:rPr>
  </w:style>
  <w:style w:type="character" w:styleId="HTML6">
    <w:name w:val="HTML Cite"/>
    <w:basedOn w:val="a2"/>
    <w:qFormat/>
    <w:rPr>
      <w:i/>
      <w:iCs/>
    </w:rPr>
  </w:style>
  <w:style w:type="paragraph" w:styleId="ae">
    <w:name w:val="Balloon Text"/>
    <w:basedOn w:val="a1"/>
    <w:qFormat/>
    <w:rPr>
      <w:sz w:val="16"/>
      <w:szCs w:val="16"/>
    </w:rPr>
  </w:style>
  <w:style w:type="paragraph" w:styleId="52">
    <w:name w:val="List 5"/>
    <w:basedOn w:val="a1"/>
    <w:qFormat/>
    <w:pPr>
      <w:ind w:left="1800" w:hanging="360"/>
    </w:pPr>
  </w:style>
  <w:style w:type="paragraph" w:styleId="af">
    <w:name w:val="List Continue"/>
    <w:basedOn w:val="a1"/>
    <w:qFormat/>
    <w:pPr>
      <w:spacing w:after="120"/>
      <w:ind w:left="360"/>
    </w:pPr>
  </w:style>
  <w:style w:type="paragraph" w:styleId="23">
    <w:name w:val="Body Text 2"/>
    <w:basedOn w:val="a1"/>
    <w:qFormat/>
    <w:pPr>
      <w:spacing w:after="120" w:line="480" w:lineRule="auto"/>
    </w:pPr>
  </w:style>
  <w:style w:type="paragraph" w:styleId="5">
    <w:name w:val="List Number 5"/>
    <w:basedOn w:val="a1"/>
    <w:qFormat/>
    <w:pPr>
      <w:numPr>
        <w:numId w:val="1"/>
      </w:numPr>
    </w:pPr>
  </w:style>
  <w:style w:type="paragraph" w:styleId="af0">
    <w:name w:val="Closing"/>
    <w:basedOn w:val="a1"/>
    <w:qFormat/>
    <w:pPr>
      <w:ind w:left="4320"/>
    </w:pPr>
  </w:style>
  <w:style w:type="paragraph" w:styleId="af1">
    <w:name w:val="Normal Indent"/>
    <w:basedOn w:val="a1"/>
    <w:qFormat/>
    <w:pPr>
      <w:ind w:left="708"/>
    </w:pPr>
  </w:style>
  <w:style w:type="paragraph" w:styleId="24">
    <w:name w:val="envelope return"/>
    <w:basedOn w:val="a1"/>
    <w:qFormat/>
    <w:rPr>
      <w:rFonts w:ascii="Arial" w:hAnsi="Arial" w:cs="Arial"/>
      <w:sz w:val="20"/>
    </w:rPr>
  </w:style>
  <w:style w:type="paragraph" w:styleId="af2">
    <w:name w:val="Plain Text"/>
    <w:basedOn w:val="a1"/>
    <w:qFormat/>
    <w:rPr>
      <w:rFonts w:ascii="Courier New" w:hAnsi="Courier New" w:cs="Courier New"/>
      <w:sz w:val="20"/>
    </w:rPr>
  </w:style>
  <w:style w:type="paragraph" w:styleId="32">
    <w:name w:val="Body Text Indent 3"/>
    <w:basedOn w:val="a1"/>
    <w:qFormat/>
    <w:pPr>
      <w:spacing w:after="120"/>
      <w:ind w:left="360"/>
    </w:pPr>
    <w:rPr>
      <w:sz w:val="16"/>
      <w:szCs w:val="16"/>
    </w:rPr>
  </w:style>
  <w:style w:type="paragraph" w:styleId="af3">
    <w:name w:val="endnote text"/>
    <w:basedOn w:val="a1"/>
    <w:qFormat/>
    <w:pPr>
      <w:snapToGrid w:val="0"/>
    </w:pPr>
  </w:style>
  <w:style w:type="paragraph" w:styleId="af4">
    <w:name w:val="caption"/>
    <w:basedOn w:val="a1"/>
    <w:next w:val="a1"/>
    <w:semiHidden/>
    <w:unhideWhenUsed/>
    <w:qFormat/>
    <w:rPr>
      <w:rFonts w:ascii="Arial" w:eastAsia="SimHei" w:hAnsi="Arial" w:cs="Arial"/>
      <w:sz w:val="20"/>
    </w:rPr>
  </w:style>
  <w:style w:type="paragraph" w:styleId="af5">
    <w:name w:val="annotation text"/>
    <w:basedOn w:val="a1"/>
    <w:qFormat/>
  </w:style>
  <w:style w:type="paragraph" w:styleId="11">
    <w:name w:val="index 1"/>
    <w:basedOn w:val="a1"/>
    <w:next w:val="a1"/>
    <w:qFormat/>
  </w:style>
  <w:style w:type="paragraph" w:styleId="af6">
    <w:name w:val="annotation subject"/>
    <w:basedOn w:val="af5"/>
    <w:next w:val="af5"/>
    <w:qFormat/>
    <w:rPr>
      <w:b/>
      <w:bCs/>
    </w:rPr>
  </w:style>
  <w:style w:type="paragraph" w:styleId="af7">
    <w:name w:val="Document Map"/>
    <w:basedOn w:val="a1"/>
    <w:qFormat/>
    <w:pPr>
      <w:shd w:val="clear" w:color="auto" w:fill="000080"/>
    </w:pPr>
  </w:style>
  <w:style w:type="paragraph" w:styleId="af8">
    <w:name w:val="footnote text"/>
    <w:basedOn w:val="a1"/>
    <w:qFormat/>
    <w:pPr>
      <w:snapToGrid w:val="0"/>
    </w:pPr>
    <w:rPr>
      <w:sz w:val="18"/>
      <w:szCs w:val="18"/>
    </w:rPr>
  </w:style>
  <w:style w:type="paragraph" w:styleId="80">
    <w:name w:val="toc 8"/>
    <w:basedOn w:val="a1"/>
    <w:next w:val="a1"/>
    <w:qFormat/>
    <w:pPr>
      <w:ind w:leftChars="1400" w:left="2940"/>
    </w:pPr>
  </w:style>
  <w:style w:type="paragraph" w:styleId="25">
    <w:name w:val="index 2"/>
    <w:basedOn w:val="a1"/>
    <w:next w:val="a1"/>
    <w:qFormat/>
    <w:pPr>
      <w:ind w:leftChars="200" w:left="200"/>
    </w:pPr>
  </w:style>
  <w:style w:type="paragraph" w:styleId="3">
    <w:name w:val="List Number 3"/>
    <w:basedOn w:val="a1"/>
    <w:qFormat/>
    <w:pPr>
      <w:numPr>
        <w:numId w:val="2"/>
      </w:numPr>
    </w:pPr>
  </w:style>
  <w:style w:type="paragraph" w:styleId="HTML7">
    <w:name w:val="HTML Address"/>
    <w:basedOn w:val="a1"/>
    <w:qFormat/>
    <w:rPr>
      <w:i/>
      <w:iCs/>
    </w:rPr>
  </w:style>
  <w:style w:type="paragraph" w:styleId="70">
    <w:name w:val="index 7"/>
    <w:basedOn w:val="a1"/>
    <w:next w:val="a1"/>
    <w:qFormat/>
    <w:pPr>
      <w:ind w:leftChars="1200" w:left="1200"/>
    </w:pPr>
  </w:style>
  <w:style w:type="paragraph" w:styleId="33">
    <w:name w:val="index 3"/>
    <w:basedOn w:val="a1"/>
    <w:next w:val="a1"/>
    <w:qFormat/>
    <w:pPr>
      <w:ind w:leftChars="400" w:left="400"/>
    </w:pPr>
  </w:style>
  <w:style w:type="paragraph" w:styleId="53">
    <w:name w:val="index 5"/>
    <w:basedOn w:val="a1"/>
    <w:next w:val="a1"/>
    <w:qFormat/>
    <w:pPr>
      <w:ind w:leftChars="800" w:left="800"/>
    </w:pPr>
  </w:style>
  <w:style w:type="paragraph" w:styleId="42">
    <w:name w:val="index 4"/>
    <w:basedOn w:val="a1"/>
    <w:next w:val="a1"/>
    <w:qFormat/>
    <w:pPr>
      <w:ind w:leftChars="600" w:left="600"/>
    </w:pPr>
  </w:style>
  <w:style w:type="paragraph" w:styleId="af9">
    <w:name w:val="header"/>
    <w:basedOn w:val="a1"/>
    <w:qFormat/>
    <w:pPr>
      <w:tabs>
        <w:tab w:val="center" w:pos="4153"/>
        <w:tab w:val="right" w:pos="8306"/>
      </w:tabs>
    </w:pPr>
  </w:style>
  <w:style w:type="paragraph" w:styleId="90">
    <w:name w:val="toc 9"/>
    <w:basedOn w:val="a1"/>
    <w:next w:val="a1"/>
    <w:qFormat/>
    <w:pPr>
      <w:ind w:leftChars="1600" w:left="3360"/>
    </w:pPr>
  </w:style>
  <w:style w:type="paragraph" w:styleId="71">
    <w:name w:val="toc 7"/>
    <w:basedOn w:val="a1"/>
    <w:next w:val="a1"/>
    <w:qFormat/>
    <w:pPr>
      <w:ind w:leftChars="1200" w:left="2520"/>
    </w:pPr>
  </w:style>
  <w:style w:type="paragraph" w:styleId="60">
    <w:name w:val="index 6"/>
    <w:basedOn w:val="a1"/>
    <w:next w:val="a1"/>
    <w:qFormat/>
    <w:pPr>
      <w:ind w:leftChars="1000" w:left="1000"/>
    </w:pPr>
  </w:style>
  <w:style w:type="paragraph" w:styleId="afa">
    <w:name w:val="envelope address"/>
    <w:basedOn w:val="a1"/>
    <w:qFormat/>
    <w:pPr>
      <w:framePr w:w="7920" w:h="1980" w:hRule="exact" w:hSpace="180" w:wrap="around" w:hAnchor="page" w:xAlign="center" w:yAlign="bottom"/>
      <w:ind w:left="2880"/>
    </w:pPr>
    <w:rPr>
      <w:rFonts w:ascii="Arial" w:hAnsi="Arial" w:cs="Arial"/>
    </w:rPr>
  </w:style>
  <w:style w:type="paragraph" w:styleId="81">
    <w:name w:val="index 8"/>
    <w:basedOn w:val="a1"/>
    <w:next w:val="a1"/>
    <w:qFormat/>
    <w:pPr>
      <w:ind w:leftChars="1400" w:left="1400"/>
    </w:pPr>
  </w:style>
  <w:style w:type="paragraph" w:styleId="afb">
    <w:name w:val="Body Text"/>
    <w:basedOn w:val="a1"/>
    <w:qFormat/>
    <w:pPr>
      <w:spacing w:after="120"/>
    </w:pPr>
  </w:style>
  <w:style w:type="paragraph" w:styleId="91">
    <w:name w:val="index 9"/>
    <w:basedOn w:val="a1"/>
    <w:next w:val="a1"/>
    <w:qFormat/>
    <w:pPr>
      <w:ind w:leftChars="1600" w:left="1600"/>
    </w:pPr>
  </w:style>
  <w:style w:type="paragraph" w:styleId="4">
    <w:name w:val="List Number 4"/>
    <w:basedOn w:val="a1"/>
    <w:qFormat/>
    <w:pPr>
      <w:numPr>
        <w:numId w:val="3"/>
      </w:numPr>
    </w:pPr>
  </w:style>
  <w:style w:type="paragraph" w:styleId="afc">
    <w:name w:val="toa heading"/>
    <w:basedOn w:val="a1"/>
    <w:next w:val="a1"/>
    <w:qFormat/>
    <w:pPr>
      <w:spacing w:before="120"/>
    </w:pPr>
    <w:rPr>
      <w:rFonts w:ascii="Arial" w:hAnsi="Arial" w:cs="Arial"/>
    </w:rPr>
  </w:style>
  <w:style w:type="paragraph" w:styleId="afd">
    <w:name w:val="index heading"/>
    <w:basedOn w:val="a1"/>
    <w:next w:val="11"/>
    <w:qFormat/>
    <w:rPr>
      <w:rFonts w:ascii="Arial" w:hAnsi="Arial" w:cs="Arial"/>
      <w:b/>
      <w:bCs/>
    </w:rPr>
  </w:style>
  <w:style w:type="paragraph" w:styleId="12">
    <w:name w:val="toc 1"/>
    <w:basedOn w:val="a1"/>
    <w:next w:val="a1"/>
    <w:uiPriority w:val="39"/>
    <w:qFormat/>
  </w:style>
  <w:style w:type="paragraph" w:styleId="afe">
    <w:name w:val="table of authorities"/>
    <w:basedOn w:val="a1"/>
    <w:next w:val="a1"/>
    <w:qFormat/>
    <w:pPr>
      <w:ind w:leftChars="200" w:left="420"/>
    </w:pPr>
  </w:style>
  <w:style w:type="paragraph" w:styleId="aff">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1"/>
    <w:next w:val="a1"/>
    <w:qFormat/>
    <w:pPr>
      <w:ind w:leftChars="1000" w:left="2100"/>
    </w:pPr>
  </w:style>
  <w:style w:type="paragraph" w:styleId="aff0">
    <w:name w:val="table of figures"/>
    <w:basedOn w:val="a1"/>
    <w:next w:val="a1"/>
    <w:qFormat/>
    <w:pPr>
      <w:ind w:leftChars="200" w:left="200" w:hangingChars="200" w:hanging="200"/>
    </w:pPr>
  </w:style>
  <w:style w:type="paragraph" w:styleId="34">
    <w:name w:val="toc 3"/>
    <w:basedOn w:val="a1"/>
    <w:next w:val="a1"/>
    <w:qFormat/>
    <w:pPr>
      <w:ind w:leftChars="400" w:left="840"/>
    </w:pPr>
  </w:style>
  <w:style w:type="paragraph" w:styleId="26">
    <w:name w:val="toc 2"/>
    <w:basedOn w:val="a1"/>
    <w:next w:val="a1"/>
    <w:uiPriority w:val="39"/>
    <w:qFormat/>
    <w:pPr>
      <w:ind w:leftChars="200" w:left="420"/>
    </w:pPr>
  </w:style>
  <w:style w:type="paragraph" w:styleId="43">
    <w:name w:val="toc 4"/>
    <w:basedOn w:val="a1"/>
    <w:next w:val="a1"/>
    <w:qFormat/>
    <w:pPr>
      <w:ind w:leftChars="600" w:left="1260"/>
    </w:pPr>
  </w:style>
  <w:style w:type="paragraph" w:styleId="54">
    <w:name w:val="toc 5"/>
    <w:basedOn w:val="a1"/>
    <w:next w:val="a1"/>
    <w:qFormat/>
    <w:pPr>
      <w:ind w:leftChars="800" w:left="1680"/>
    </w:pPr>
  </w:style>
  <w:style w:type="paragraph" w:styleId="aff1">
    <w:name w:val="Note Heading"/>
    <w:basedOn w:val="a1"/>
    <w:next w:val="a1"/>
    <w:qFormat/>
  </w:style>
  <w:style w:type="paragraph" w:styleId="aff2">
    <w:name w:val="Date"/>
    <w:basedOn w:val="a1"/>
    <w:next w:val="a1"/>
    <w:qFormat/>
  </w:style>
  <w:style w:type="paragraph" w:styleId="50">
    <w:name w:val="List Bullet 5"/>
    <w:basedOn w:val="a1"/>
    <w:qFormat/>
    <w:pPr>
      <w:numPr>
        <w:numId w:val="4"/>
      </w:numPr>
    </w:pPr>
  </w:style>
  <w:style w:type="paragraph" w:styleId="aff3">
    <w:name w:val="Body Text First Indent"/>
    <w:basedOn w:val="afb"/>
    <w:qFormat/>
    <w:pPr>
      <w:ind w:firstLine="210"/>
    </w:pPr>
  </w:style>
  <w:style w:type="paragraph" w:styleId="27">
    <w:name w:val="Body Text First Indent 2"/>
    <w:basedOn w:val="aff4"/>
    <w:qFormat/>
    <w:pPr>
      <w:ind w:firstLine="210"/>
    </w:pPr>
  </w:style>
  <w:style w:type="paragraph" w:styleId="aff4">
    <w:name w:val="Body Text Indent"/>
    <w:basedOn w:val="a1"/>
    <w:qFormat/>
    <w:pPr>
      <w:spacing w:after="120"/>
      <w:ind w:left="360"/>
    </w:pPr>
  </w:style>
  <w:style w:type="paragraph" w:styleId="40">
    <w:name w:val="List Bullet 4"/>
    <w:basedOn w:val="a1"/>
    <w:qFormat/>
    <w:pPr>
      <w:numPr>
        <w:numId w:val="5"/>
      </w:numPr>
    </w:pPr>
  </w:style>
  <w:style w:type="paragraph" w:styleId="a0">
    <w:name w:val="List Bullet"/>
    <w:basedOn w:val="a1"/>
    <w:qFormat/>
    <w:pPr>
      <w:numPr>
        <w:numId w:val="6"/>
      </w:numPr>
    </w:pPr>
  </w:style>
  <w:style w:type="paragraph" w:styleId="20">
    <w:name w:val="List Bullet 2"/>
    <w:basedOn w:val="a1"/>
    <w:qFormat/>
    <w:pPr>
      <w:numPr>
        <w:numId w:val="7"/>
      </w:numPr>
    </w:pPr>
  </w:style>
  <w:style w:type="paragraph" w:styleId="30">
    <w:name w:val="List Bullet 3"/>
    <w:basedOn w:val="a1"/>
    <w:qFormat/>
    <w:pPr>
      <w:numPr>
        <w:numId w:val="8"/>
      </w:numPr>
    </w:pPr>
  </w:style>
  <w:style w:type="paragraph" w:styleId="aff5">
    <w:name w:val="Title"/>
    <w:basedOn w:val="a1"/>
    <w:qFormat/>
    <w:pPr>
      <w:spacing w:before="240" w:after="60"/>
      <w:jc w:val="center"/>
      <w:outlineLvl w:val="0"/>
    </w:pPr>
    <w:rPr>
      <w:rFonts w:ascii="Arial" w:hAnsi="Arial" w:cs="Arial"/>
      <w:b/>
      <w:bCs/>
      <w:kern w:val="28"/>
      <w:sz w:val="32"/>
      <w:szCs w:val="32"/>
    </w:rPr>
  </w:style>
  <w:style w:type="paragraph" w:styleId="aff6">
    <w:name w:val="footer"/>
    <w:basedOn w:val="a1"/>
    <w:qFormat/>
    <w:pPr>
      <w:tabs>
        <w:tab w:val="center" w:pos="4153"/>
        <w:tab w:val="right" w:pos="8306"/>
      </w:tabs>
    </w:pPr>
  </w:style>
  <w:style w:type="paragraph" w:styleId="a">
    <w:name w:val="List Number"/>
    <w:basedOn w:val="a1"/>
    <w:qFormat/>
    <w:pPr>
      <w:numPr>
        <w:numId w:val="9"/>
      </w:numPr>
    </w:pPr>
  </w:style>
  <w:style w:type="paragraph" w:styleId="2">
    <w:name w:val="List Number 2"/>
    <w:basedOn w:val="a1"/>
    <w:qFormat/>
    <w:pPr>
      <w:numPr>
        <w:numId w:val="10"/>
      </w:numPr>
    </w:pPr>
  </w:style>
  <w:style w:type="paragraph" w:styleId="aff7">
    <w:name w:val="List"/>
    <w:basedOn w:val="a1"/>
    <w:qFormat/>
    <w:pPr>
      <w:ind w:left="360" w:hanging="360"/>
    </w:pPr>
  </w:style>
  <w:style w:type="paragraph" w:styleId="aff8">
    <w:name w:val="Normal (Web)"/>
    <w:basedOn w:val="a1"/>
    <w:qFormat/>
  </w:style>
  <w:style w:type="paragraph" w:styleId="35">
    <w:name w:val="Body Text 3"/>
    <w:basedOn w:val="a1"/>
    <w:qFormat/>
    <w:pPr>
      <w:spacing w:after="120"/>
    </w:pPr>
    <w:rPr>
      <w:sz w:val="16"/>
      <w:szCs w:val="16"/>
    </w:rPr>
  </w:style>
  <w:style w:type="paragraph" w:styleId="28">
    <w:name w:val="Body Text Indent 2"/>
    <w:basedOn w:val="a1"/>
    <w:qFormat/>
    <w:pPr>
      <w:spacing w:after="120" w:line="480" w:lineRule="auto"/>
      <w:ind w:left="360"/>
    </w:pPr>
  </w:style>
  <w:style w:type="paragraph" w:styleId="aff9">
    <w:name w:val="Subtitle"/>
    <w:basedOn w:val="a1"/>
    <w:qFormat/>
    <w:pPr>
      <w:spacing w:after="60"/>
      <w:jc w:val="center"/>
      <w:outlineLvl w:val="1"/>
    </w:pPr>
    <w:rPr>
      <w:rFonts w:ascii="Arial" w:hAnsi="Arial" w:cs="Arial"/>
    </w:rPr>
  </w:style>
  <w:style w:type="paragraph" w:styleId="affa">
    <w:name w:val="Signature"/>
    <w:basedOn w:val="a1"/>
    <w:qFormat/>
    <w:pPr>
      <w:ind w:left="4320"/>
    </w:pPr>
  </w:style>
  <w:style w:type="paragraph" w:styleId="affb">
    <w:name w:val="Salutation"/>
    <w:basedOn w:val="a1"/>
    <w:next w:val="a1"/>
    <w:qFormat/>
  </w:style>
  <w:style w:type="paragraph" w:styleId="29">
    <w:name w:val="List Continue 2"/>
    <w:basedOn w:val="a1"/>
    <w:qFormat/>
    <w:pPr>
      <w:spacing w:after="120"/>
      <w:ind w:left="720"/>
    </w:pPr>
  </w:style>
  <w:style w:type="paragraph" w:styleId="36">
    <w:name w:val="List Continue 3"/>
    <w:basedOn w:val="a1"/>
    <w:qFormat/>
    <w:pPr>
      <w:spacing w:after="120"/>
      <w:ind w:left="1080"/>
    </w:pPr>
  </w:style>
  <w:style w:type="paragraph" w:styleId="44">
    <w:name w:val="List Continue 4"/>
    <w:basedOn w:val="a1"/>
    <w:qFormat/>
    <w:pPr>
      <w:spacing w:after="120"/>
      <w:ind w:left="1440"/>
    </w:pPr>
  </w:style>
  <w:style w:type="paragraph" w:styleId="55">
    <w:name w:val="List Continue 5"/>
    <w:basedOn w:val="a1"/>
    <w:qFormat/>
    <w:pPr>
      <w:spacing w:after="120"/>
      <w:ind w:left="1800"/>
    </w:pPr>
  </w:style>
  <w:style w:type="paragraph" w:styleId="2a">
    <w:name w:val="List 2"/>
    <w:basedOn w:val="a1"/>
    <w:qFormat/>
    <w:pPr>
      <w:ind w:left="720" w:hanging="360"/>
    </w:pPr>
  </w:style>
  <w:style w:type="paragraph" w:styleId="37">
    <w:name w:val="List 3"/>
    <w:basedOn w:val="a1"/>
    <w:qFormat/>
    <w:pPr>
      <w:ind w:left="1080" w:hanging="360"/>
    </w:pPr>
  </w:style>
  <w:style w:type="paragraph" w:styleId="45">
    <w:name w:val="List 4"/>
    <w:basedOn w:val="a1"/>
    <w:qFormat/>
    <w:pPr>
      <w:ind w:left="1440" w:hanging="360"/>
    </w:pPr>
  </w:style>
  <w:style w:type="paragraph" w:styleId="HTML8">
    <w:name w:val="HTML Preformatted"/>
    <w:basedOn w:val="a1"/>
    <w:qFormat/>
    <w:rPr>
      <w:rFonts w:ascii="Courier New" w:hAnsi="Courier New" w:cs="Courier New"/>
      <w:sz w:val="20"/>
    </w:rPr>
  </w:style>
  <w:style w:type="paragraph" w:styleId="affc">
    <w:name w:val="Block Text"/>
    <w:basedOn w:val="a1"/>
    <w:qFormat/>
    <w:pPr>
      <w:spacing w:after="120"/>
      <w:ind w:left="1440" w:right="1440"/>
    </w:pPr>
  </w:style>
  <w:style w:type="paragraph" w:styleId="affd">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fe">
    <w:name w:val="E-mail Signature"/>
    <w:basedOn w:val="a1"/>
    <w:qFormat/>
  </w:style>
  <w:style w:type="table" w:styleId="2b">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c">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
    <w:name w:val="Table Subtle 1"/>
    <w:basedOn w:val="a3"/>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4">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5">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d">
    <w:name w:val="Table 3D effects 2"/>
    <w:basedOn w:val="a3"/>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0">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3"/>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3"/>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1">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2">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7">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3">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8">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e">
    <w:name w:val="Table Subtle 2"/>
    <w:basedOn w:val="a3"/>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f">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9">
    <w:name w:val="Table 3D effects 1"/>
    <w:basedOn w:val="a3"/>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0">
    <w:name w:val="Table Columns 2"/>
    <w:basedOn w:val="a3"/>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1">
    <w:name w:val="Table Simple 2"/>
    <w:basedOn w:val="a3"/>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3"/>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styleId="afff4">
    <w:name w:val="No Spacing"/>
    <w:uiPriority w:val="99"/>
    <w:qFormat/>
    <w:rPr>
      <w:rFonts w:ascii="Calibri" w:eastAsia="Times New Roman" w:hAnsi="Calibri"/>
      <w:sz w:val="22"/>
      <w:szCs w:val="22"/>
    </w:rPr>
  </w:style>
  <w:style w:type="paragraph" w:customStyle="1" w:styleId="afff5">
    <w:name w:val="РамкаНадписи"/>
    <w:basedOn w:val="a1"/>
    <w:qFormat/>
    <w:pPr>
      <w:jc w:val="center"/>
    </w:pPr>
    <w:rPr>
      <w:rFonts w:ascii="ISOCPEUR" w:eastAsia="Batang" w:hAnsi="ISOCPEUR"/>
      <w:i/>
      <w:sz w:val="16"/>
    </w:rPr>
  </w:style>
  <w:style w:type="paragraph" w:customStyle="1" w:styleId="FR1">
    <w:name w:val="FR1"/>
    <w:qFormat/>
    <w:pPr>
      <w:widowControl w:val="0"/>
      <w:autoSpaceDE w:val="0"/>
      <w:autoSpaceDN w:val="0"/>
      <w:adjustRightInd w:val="0"/>
      <w:spacing w:line="300" w:lineRule="auto"/>
    </w:pPr>
    <w:rPr>
      <w:rFonts w:eastAsia="Times New Roman"/>
      <w:sz w:val="24"/>
      <w:szCs w:val="24"/>
    </w:rPr>
  </w:style>
  <w:style w:type="paragraph" w:customStyle="1" w:styleId="afff6">
    <w:name w:val="Чертежный"/>
    <w:qFormat/>
    <w:pPr>
      <w:jc w:val="both"/>
    </w:pPr>
    <w:rPr>
      <w:rFonts w:ascii="ISOCPEUR" w:eastAsia="Times New Roman" w:hAnsi="ISOCPEUR" w:cs="ISOCPEUR"/>
      <w:i/>
      <w:iCs/>
      <w:sz w:val="28"/>
      <w:szCs w:val="28"/>
      <w:lang w:val="uk-UA"/>
    </w:rPr>
  </w:style>
  <w:style w:type="character" w:customStyle="1" w:styleId="10">
    <w:name w:val="Заголовок 1 Знак"/>
    <w:link w:val="1"/>
    <w:qFormat/>
    <w:rPr>
      <w:rFonts w:ascii="Arial" w:hAnsi="Arial" w:cs="Arial"/>
      <w:b/>
      <w:bCs/>
      <w:kern w:val="32"/>
      <w:sz w:val="32"/>
      <w:szCs w:val="32"/>
    </w:rPr>
  </w:style>
  <w:style w:type="paragraph" w:styleId="afff7">
    <w:name w:val="List Paragraph"/>
    <w:basedOn w:val="a1"/>
    <w:uiPriority w:val="34"/>
    <w:qFormat/>
    <w:pPr>
      <w:ind w:left="720"/>
      <w:contextualSpacing/>
    </w:pPr>
  </w:style>
  <w:style w:type="paragraph" w:customStyle="1" w:styleId="afff8">
    <w:name w:val="ОсновнойТекстГост"/>
    <w:qFormat/>
    <w:pPr>
      <w:ind w:left="-284" w:right="-142" w:firstLine="851"/>
      <w:jc w:val="both"/>
    </w:pPr>
    <w:rPr>
      <w:rFonts w:eastAsiaTheme="minorHAnsi"/>
      <w:sz w:val="28"/>
      <w:szCs w:val="22"/>
      <w:lang w:eastAsia="en-US"/>
    </w:rPr>
  </w:style>
  <w:style w:type="paragraph" w:customStyle="1" w:styleId="WPSOffice1">
    <w:name w:val="WPSOffice手动目录 1"/>
    <w:qFormat/>
  </w:style>
  <w:style w:type="character" w:customStyle="1" w:styleId="22">
    <w:name w:val="Заголовок 2 Знак"/>
    <w:link w:val="21"/>
    <w:qFormat/>
    <w:rPr>
      <w:rFonts w:ascii="Arial" w:hAnsi="Arial" w:cs="Arial"/>
      <w:b/>
      <w:bCs/>
      <w:i/>
      <w:iCs/>
      <w:sz w:val="28"/>
      <w:szCs w:val="28"/>
    </w:rPr>
  </w:style>
  <w:style w:type="paragraph" w:customStyle="1" w:styleId="font-exo">
    <w:name w:val="font-exo"/>
    <w:basedOn w:val="a1"/>
    <w:qFormat/>
    <w:pPr>
      <w:ind w:left="-284" w:firstLine="709"/>
    </w:pPr>
    <w:rPr>
      <w:sz w:val="28"/>
    </w:rPr>
  </w:style>
  <w:style w:type="paragraph" w:customStyle="1" w:styleId="TableParagraph">
    <w:name w:val="Table Paragraph"/>
    <w:basedOn w:val="a1"/>
    <w:link w:val="TableParagraph0"/>
    <w:uiPriority w:val="1"/>
    <w:qFormat/>
    <w:rPr>
      <w:lang w:eastAsia="en-US"/>
    </w:rPr>
  </w:style>
  <w:style w:type="paragraph" w:styleId="afff9">
    <w:name w:val="TOC Heading"/>
    <w:basedOn w:val="1"/>
    <w:next w:val="a1"/>
    <w:uiPriority w:val="39"/>
    <w:unhideWhenUsed/>
    <w:qFormat/>
    <w:rsid w:val="00A575C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customStyle="1" w:styleId="afffa">
    <w:name w:val="Рисунок"/>
    <w:basedOn w:val="TableParagraph"/>
    <w:link w:val="afffb"/>
    <w:qFormat/>
    <w:rsid w:val="00F4632F"/>
    <w:pPr>
      <w:tabs>
        <w:tab w:val="left" w:pos="480"/>
        <w:tab w:val="left" w:pos="720"/>
      </w:tabs>
      <w:jc w:val="center"/>
    </w:pPr>
    <w:rPr>
      <w:sz w:val="28"/>
    </w:rPr>
  </w:style>
  <w:style w:type="character" w:customStyle="1" w:styleId="TableParagraph0">
    <w:name w:val="Table Paragraph Знак"/>
    <w:basedOn w:val="a2"/>
    <w:link w:val="TableParagraph"/>
    <w:uiPriority w:val="1"/>
    <w:rsid w:val="00F4632F"/>
    <w:rPr>
      <w:rFonts w:eastAsia="Times New Roman"/>
      <w:sz w:val="24"/>
      <w:szCs w:val="24"/>
      <w:lang w:eastAsia="en-US"/>
    </w:rPr>
  </w:style>
  <w:style w:type="character" w:customStyle="1" w:styleId="afffb">
    <w:name w:val="Рисунок Знак"/>
    <w:basedOn w:val="TableParagraph0"/>
    <w:link w:val="afffa"/>
    <w:rsid w:val="00F4632F"/>
    <w:rPr>
      <w:rFonts w:eastAsia="Times New Roman"/>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50670">
      <w:bodyDiv w:val="1"/>
      <w:marLeft w:val="0"/>
      <w:marRight w:val="0"/>
      <w:marTop w:val="0"/>
      <w:marBottom w:val="0"/>
      <w:divBdr>
        <w:top w:val="none" w:sz="0" w:space="0" w:color="auto"/>
        <w:left w:val="none" w:sz="0" w:space="0" w:color="auto"/>
        <w:bottom w:val="none" w:sz="0" w:space="0" w:color="auto"/>
        <w:right w:val="none" w:sz="0" w:space="0" w:color="auto"/>
      </w:divBdr>
      <w:divsChild>
        <w:div w:id="1478569365">
          <w:marLeft w:val="0"/>
          <w:marRight w:val="0"/>
          <w:marTop w:val="0"/>
          <w:marBottom w:val="0"/>
          <w:divBdr>
            <w:top w:val="none" w:sz="0" w:space="0" w:color="auto"/>
            <w:left w:val="none" w:sz="0" w:space="0" w:color="auto"/>
            <w:bottom w:val="none" w:sz="0" w:space="0" w:color="auto"/>
            <w:right w:val="none" w:sz="0" w:space="0" w:color="auto"/>
          </w:divBdr>
          <w:divsChild>
            <w:div w:id="210456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7.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1.png"/><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CE1ACF-9B2E-417D-A35E-6C6BC0315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40</Pages>
  <Words>5004</Words>
  <Characters>28527</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cpecn</dc:creator>
  <cp:lastModifiedBy>Сергей Логинов</cp:lastModifiedBy>
  <cp:revision>96</cp:revision>
  <dcterms:created xsi:type="dcterms:W3CDTF">2023-09-24T05:43:00Z</dcterms:created>
  <dcterms:modified xsi:type="dcterms:W3CDTF">2023-12-25T22:31:00Z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1049-12.2.0.13359</vt:lpwstr>
  </property>
  <property fmtid="{D5CDD505-2E9C-101B-9397-08002B2CF9AE}" pid="3" name="ICV">
    <vt:lpwstr>87F788BCB96B4369998C04D5E32C21FF_13</vt:lpwstr>
  </property>
</Properties>
</file>